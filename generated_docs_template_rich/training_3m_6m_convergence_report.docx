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75CE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微软雅黑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强化学习模型300万步与600万步训练效果对比说明</w:t>
      </w:r>
    </w:p>
    <w:p w14:paraId="57FE342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说明比较AI调度策略在训练300万步与600万步后的测试表现。测试数据取用户提供的两天结果：2026-04-11和2026-04-12；站台数采用2到16台，未纳入1台结果，因为1台时AI、轮询和随机策略退化为相同分配，不能体现模型差异。</w:t>
      </w:r>
    </w:p>
    <w:p w14:paraId="221F2C2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评价指标为AI策略完工时间（makespan）。对于每个站台数，先计算两天AI完工时间均值，再绘制300万步与600万步两条曲线；整体提升用两天、15个站台设置下的AI完工时间总和计算。</w:t>
      </w:r>
    </w:p>
    <w:p w14:paraId="4069867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核心结论</w:t>
      </w:r>
    </w:p>
    <w:p w14:paraId="178E09E4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600万步模型在两天、2到16台站台的总AI完工时间为 1,297,484.7 秒，300万步模型为 1,303,376.0 秒，总体减少 5,891.3 秒，综合提升约 0.45%。</w:t>
      </w:r>
    </w:p>
    <w:p w14:paraId="195AF8B8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按30个测试点（2天 × 15个站台数）平均，300万步模型平均AI完工时间为 43,445.9 秒，600万步模型为 43,249.5 秒，平均每个测试点减少 196.4 秒。</w:t>
      </w:r>
    </w:p>
    <w:p w14:paraId="791C6E05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600万步不是在所有单点上都严格优于300万步，例如个别低站台数场景存在小幅回退；但从总体评分和曲线趋势看，600万步模型的综合表现更好。</w:t>
      </w:r>
    </w:p>
    <w:p w14:paraId="7BCAB4B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曲线对比</w:t>
      </w:r>
    </w:p>
    <w:p w14:paraId="71C08A5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图1展示不同开启站台数量下，两天平均AI完工时间的变化。曲线整体随站台数增加而下降，说明资源增加能够降低完工时间；600万步曲线整体低于或接近300万步曲线，说明继续训练后策略在固定测试集上的综合调度效果有所改善。</w:t>
      </w:r>
      <w:bookmarkStart w:id="0" w:name="_GoBack"/>
      <w:bookmarkEnd w:id="0"/>
    </w:p>
    <w:p w14:paraId="6DC40F5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33680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596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图1  300万步与600万步模型在2026-04-11、2026-04-12上的平均AI完工时间曲线</w:t>
      </w:r>
    </w:p>
    <w:p w14:paraId="3FB0C0B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汇总数据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50CA3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shd w:val="clear" w:color="auto" w:fill="F2F4F7"/>
            <w:vAlign w:val="center"/>
          </w:tcPr>
          <w:p w14:paraId="6F0A595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站台数</w:t>
            </w:r>
          </w:p>
        </w:tc>
        <w:tc>
          <w:tcPr>
            <w:tcW w:w="1958" w:type="dxa"/>
            <w:shd w:val="clear" w:color="auto" w:fill="F2F4F7"/>
            <w:vAlign w:val="center"/>
          </w:tcPr>
          <w:p w14:paraId="2D38E30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300万步均值(s)</w:t>
            </w:r>
          </w:p>
        </w:tc>
        <w:tc>
          <w:tcPr>
            <w:tcW w:w="1958" w:type="dxa"/>
            <w:shd w:val="clear" w:color="auto" w:fill="F2F4F7"/>
            <w:vAlign w:val="center"/>
          </w:tcPr>
          <w:p w14:paraId="73E941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600万步均值(s)</w:t>
            </w:r>
          </w:p>
        </w:tc>
        <w:tc>
          <w:tcPr>
            <w:tcW w:w="1958" w:type="dxa"/>
            <w:shd w:val="clear" w:color="auto" w:fill="F2F4F7"/>
            <w:vAlign w:val="center"/>
          </w:tcPr>
          <w:p w14:paraId="68805D4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减少(s)</w:t>
            </w:r>
          </w:p>
        </w:tc>
        <w:tc>
          <w:tcPr>
            <w:tcW w:w="1958" w:type="dxa"/>
            <w:shd w:val="clear" w:color="auto" w:fill="F2F4F7"/>
            <w:vAlign w:val="center"/>
          </w:tcPr>
          <w:p w14:paraId="25532F4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提升比例</w:t>
            </w:r>
          </w:p>
        </w:tc>
      </w:tr>
      <w:tr w14:paraId="625F2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279FB7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58" w:type="dxa"/>
            <w:vAlign w:val="center"/>
          </w:tcPr>
          <w:p w14:paraId="19557FE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131,722.5</w:t>
            </w:r>
          </w:p>
        </w:tc>
        <w:tc>
          <w:tcPr>
            <w:tcW w:w="1958" w:type="dxa"/>
            <w:vAlign w:val="center"/>
          </w:tcPr>
          <w:p w14:paraId="5F85F6D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133,727.9</w:t>
            </w:r>
          </w:p>
        </w:tc>
        <w:tc>
          <w:tcPr>
            <w:tcW w:w="1958" w:type="dxa"/>
            <w:vAlign w:val="center"/>
          </w:tcPr>
          <w:p w14:paraId="60E5F6E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-2,005.5</w:t>
            </w:r>
          </w:p>
        </w:tc>
        <w:tc>
          <w:tcPr>
            <w:tcW w:w="1958" w:type="dxa"/>
            <w:vAlign w:val="center"/>
          </w:tcPr>
          <w:p w14:paraId="0697FB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-1.52%</w:t>
            </w:r>
          </w:p>
        </w:tc>
      </w:tr>
      <w:tr w14:paraId="7C4F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F69E8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958" w:type="dxa"/>
            <w:vAlign w:val="center"/>
          </w:tcPr>
          <w:p w14:paraId="6C13BD8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90,062.7</w:t>
            </w:r>
          </w:p>
        </w:tc>
        <w:tc>
          <w:tcPr>
            <w:tcW w:w="1958" w:type="dxa"/>
            <w:vAlign w:val="center"/>
          </w:tcPr>
          <w:p w14:paraId="33B764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86,595.6</w:t>
            </w:r>
          </w:p>
        </w:tc>
        <w:tc>
          <w:tcPr>
            <w:tcW w:w="1958" w:type="dxa"/>
            <w:vAlign w:val="center"/>
          </w:tcPr>
          <w:p w14:paraId="3A8C1B7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3,467.1</w:t>
            </w:r>
          </w:p>
        </w:tc>
        <w:tc>
          <w:tcPr>
            <w:tcW w:w="1958" w:type="dxa"/>
            <w:vAlign w:val="center"/>
          </w:tcPr>
          <w:p w14:paraId="6BBCE44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3.85%</w:t>
            </w:r>
          </w:p>
        </w:tc>
      </w:tr>
      <w:tr w14:paraId="5773D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00CDD4C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58" w:type="dxa"/>
            <w:vAlign w:val="center"/>
          </w:tcPr>
          <w:p w14:paraId="111E2E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68,613.5</w:t>
            </w:r>
          </w:p>
        </w:tc>
        <w:tc>
          <w:tcPr>
            <w:tcW w:w="1958" w:type="dxa"/>
            <w:vAlign w:val="center"/>
          </w:tcPr>
          <w:p w14:paraId="0FFBF7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69,343.3</w:t>
            </w:r>
          </w:p>
        </w:tc>
        <w:tc>
          <w:tcPr>
            <w:tcW w:w="1958" w:type="dxa"/>
            <w:vAlign w:val="center"/>
          </w:tcPr>
          <w:p w14:paraId="2FCAFB9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-729.8</w:t>
            </w:r>
          </w:p>
        </w:tc>
        <w:tc>
          <w:tcPr>
            <w:tcW w:w="1958" w:type="dxa"/>
            <w:vAlign w:val="center"/>
          </w:tcPr>
          <w:p w14:paraId="288710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-1.06%</w:t>
            </w:r>
          </w:p>
        </w:tc>
      </w:tr>
      <w:tr w14:paraId="3799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310FCCE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58" w:type="dxa"/>
            <w:vAlign w:val="center"/>
          </w:tcPr>
          <w:p w14:paraId="77464A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55,488.0</w:t>
            </w:r>
          </w:p>
        </w:tc>
        <w:tc>
          <w:tcPr>
            <w:tcW w:w="1958" w:type="dxa"/>
            <w:vAlign w:val="center"/>
          </w:tcPr>
          <w:p w14:paraId="3C1F8E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55,605.1</w:t>
            </w:r>
          </w:p>
        </w:tc>
        <w:tc>
          <w:tcPr>
            <w:tcW w:w="1958" w:type="dxa"/>
            <w:vAlign w:val="center"/>
          </w:tcPr>
          <w:p w14:paraId="43694A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-117.1</w:t>
            </w:r>
          </w:p>
        </w:tc>
        <w:tc>
          <w:tcPr>
            <w:tcW w:w="1958" w:type="dxa"/>
            <w:vAlign w:val="center"/>
          </w:tcPr>
          <w:p w14:paraId="5921B20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-0.21%</w:t>
            </w:r>
          </w:p>
        </w:tc>
      </w:tr>
      <w:tr w14:paraId="5938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73DCC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958" w:type="dxa"/>
            <w:vAlign w:val="center"/>
          </w:tcPr>
          <w:p w14:paraId="43B6DC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47,170.8</w:t>
            </w:r>
          </w:p>
        </w:tc>
        <w:tc>
          <w:tcPr>
            <w:tcW w:w="1958" w:type="dxa"/>
            <w:vAlign w:val="center"/>
          </w:tcPr>
          <w:p w14:paraId="7BF780E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46,625.4</w:t>
            </w:r>
          </w:p>
        </w:tc>
        <w:tc>
          <w:tcPr>
            <w:tcW w:w="1958" w:type="dxa"/>
            <w:vAlign w:val="center"/>
          </w:tcPr>
          <w:p w14:paraId="244257F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545.5</w:t>
            </w:r>
          </w:p>
        </w:tc>
        <w:tc>
          <w:tcPr>
            <w:tcW w:w="1958" w:type="dxa"/>
            <w:vAlign w:val="center"/>
          </w:tcPr>
          <w:p w14:paraId="1B293A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1.16%</w:t>
            </w:r>
          </w:p>
        </w:tc>
      </w:tr>
      <w:tr w14:paraId="739D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C3397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58" w:type="dxa"/>
            <w:vAlign w:val="center"/>
          </w:tcPr>
          <w:p w14:paraId="21D096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39,427.9</w:t>
            </w:r>
          </w:p>
        </w:tc>
        <w:tc>
          <w:tcPr>
            <w:tcW w:w="1958" w:type="dxa"/>
            <w:vAlign w:val="center"/>
          </w:tcPr>
          <w:p w14:paraId="65D970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39,476.8</w:t>
            </w:r>
          </w:p>
        </w:tc>
        <w:tc>
          <w:tcPr>
            <w:tcW w:w="1958" w:type="dxa"/>
            <w:vAlign w:val="center"/>
          </w:tcPr>
          <w:p w14:paraId="2967E8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-48.9</w:t>
            </w:r>
          </w:p>
        </w:tc>
        <w:tc>
          <w:tcPr>
            <w:tcW w:w="1958" w:type="dxa"/>
            <w:vAlign w:val="center"/>
          </w:tcPr>
          <w:p w14:paraId="7675D56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-0.12%</w:t>
            </w:r>
          </w:p>
        </w:tc>
      </w:tr>
      <w:tr w14:paraId="124F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1B0703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1958" w:type="dxa"/>
            <w:vAlign w:val="center"/>
          </w:tcPr>
          <w:p w14:paraId="18FA5C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34,050.7</w:t>
            </w:r>
          </w:p>
        </w:tc>
        <w:tc>
          <w:tcPr>
            <w:tcW w:w="1958" w:type="dxa"/>
            <w:vAlign w:val="center"/>
          </w:tcPr>
          <w:p w14:paraId="3BE3400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33,905.1</w:t>
            </w:r>
          </w:p>
        </w:tc>
        <w:tc>
          <w:tcPr>
            <w:tcW w:w="1958" w:type="dxa"/>
            <w:vAlign w:val="center"/>
          </w:tcPr>
          <w:p w14:paraId="2CEB15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145.6</w:t>
            </w:r>
          </w:p>
        </w:tc>
        <w:tc>
          <w:tcPr>
            <w:tcW w:w="1958" w:type="dxa"/>
            <w:vAlign w:val="center"/>
          </w:tcPr>
          <w:p w14:paraId="00377A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0.43%</w:t>
            </w:r>
          </w:p>
        </w:tc>
      </w:tr>
      <w:tr w14:paraId="0BCC2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7ACADA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1958" w:type="dxa"/>
            <w:vAlign w:val="center"/>
          </w:tcPr>
          <w:p w14:paraId="6A72DD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30,380.0</w:t>
            </w:r>
          </w:p>
        </w:tc>
        <w:tc>
          <w:tcPr>
            <w:tcW w:w="1958" w:type="dxa"/>
            <w:vAlign w:val="center"/>
          </w:tcPr>
          <w:p w14:paraId="3A45C0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30,120.9</w:t>
            </w:r>
          </w:p>
        </w:tc>
        <w:tc>
          <w:tcPr>
            <w:tcW w:w="1958" w:type="dxa"/>
            <w:vAlign w:val="center"/>
          </w:tcPr>
          <w:p w14:paraId="470B1A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259.1</w:t>
            </w:r>
          </w:p>
        </w:tc>
        <w:tc>
          <w:tcPr>
            <w:tcW w:w="1958" w:type="dxa"/>
            <w:vAlign w:val="center"/>
          </w:tcPr>
          <w:p w14:paraId="031384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0.85%</w:t>
            </w:r>
          </w:p>
        </w:tc>
      </w:tr>
      <w:tr w14:paraId="429E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3C90E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958" w:type="dxa"/>
            <w:vAlign w:val="center"/>
          </w:tcPr>
          <w:p w14:paraId="01D3E3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27,380.7</w:t>
            </w:r>
          </w:p>
        </w:tc>
        <w:tc>
          <w:tcPr>
            <w:tcW w:w="1958" w:type="dxa"/>
            <w:vAlign w:val="center"/>
          </w:tcPr>
          <w:p w14:paraId="4B5ABD1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27,265.3</w:t>
            </w:r>
          </w:p>
        </w:tc>
        <w:tc>
          <w:tcPr>
            <w:tcW w:w="1958" w:type="dxa"/>
            <w:vAlign w:val="center"/>
          </w:tcPr>
          <w:p w14:paraId="29721C2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115.3</w:t>
            </w:r>
          </w:p>
        </w:tc>
        <w:tc>
          <w:tcPr>
            <w:tcW w:w="1958" w:type="dxa"/>
            <w:vAlign w:val="center"/>
          </w:tcPr>
          <w:p w14:paraId="3A2E9D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0.42%</w:t>
            </w:r>
          </w:p>
        </w:tc>
      </w:tr>
      <w:tr w14:paraId="0CF5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694261B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1958" w:type="dxa"/>
            <w:vAlign w:val="center"/>
          </w:tcPr>
          <w:p w14:paraId="63492E6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25,130.0</w:t>
            </w:r>
          </w:p>
        </w:tc>
        <w:tc>
          <w:tcPr>
            <w:tcW w:w="1958" w:type="dxa"/>
            <w:vAlign w:val="center"/>
          </w:tcPr>
          <w:p w14:paraId="54A8319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24,928.8</w:t>
            </w:r>
          </w:p>
        </w:tc>
        <w:tc>
          <w:tcPr>
            <w:tcW w:w="1958" w:type="dxa"/>
            <w:vAlign w:val="center"/>
          </w:tcPr>
          <w:p w14:paraId="78F747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201.3</w:t>
            </w:r>
          </w:p>
        </w:tc>
        <w:tc>
          <w:tcPr>
            <w:tcW w:w="1958" w:type="dxa"/>
            <w:vAlign w:val="center"/>
          </w:tcPr>
          <w:p w14:paraId="0B7685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0.80%</w:t>
            </w:r>
          </w:p>
        </w:tc>
      </w:tr>
      <w:tr w14:paraId="143B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3E3A8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1958" w:type="dxa"/>
            <w:vAlign w:val="center"/>
          </w:tcPr>
          <w:p w14:paraId="51F95B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23,340.9</w:t>
            </w:r>
          </w:p>
        </w:tc>
        <w:tc>
          <w:tcPr>
            <w:tcW w:w="1958" w:type="dxa"/>
            <w:vAlign w:val="center"/>
          </w:tcPr>
          <w:p w14:paraId="581BF7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23,001.4</w:t>
            </w:r>
          </w:p>
        </w:tc>
        <w:tc>
          <w:tcPr>
            <w:tcW w:w="1958" w:type="dxa"/>
            <w:vAlign w:val="center"/>
          </w:tcPr>
          <w:p w14:paraId="423CE77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339.5</w:t>
            </w:r>
          </w:p>
        </w:tc>
        <w:tc>
          <w:tcPr>
            <w:tcW w:w="1958" w:type="dxa"/>
            <w:vAlign w:val="center"/>
          </w:tcPr>
          <w:p w14:paraId="1ED23A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1.45%</w:t>
            </w:r>
          </w:p>
        </w:tc>
      </w:tr>
      <w:tr w14:paraId="4CB6D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45EBF8E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1958" w:type="dxa"/>
            <w:vAlign w:val="center"/>
          </w:tcPr>
          <w:p w14:paraId="4D2D5A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21,527.8</w:t>
            </w:r>
          </w:p>
        </w:tc>
        <w:tc>
          <w:tcPr>
            <w:tcW w:w="1958" w:type="dxa"/>
            <w:vAlign w:val="center"/>
          </w:tcPr>
          <w:p w14:paraId="739445F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21,461.2</w:t>
            </w:r>
          </w:p>
        </w:tc>
        <w:tc>
          <w:tcPr>
            <w:tcW w:w="1958" w:type="dxa"/>
            <w:vAlign w:val="center"/>
          </w:tcPr>
          <w:p w14:paraId="4EA1220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66.5</w:t>
            </w:r>
          </w:p>
        </w:tc>
        <w:tc>
          <w:tcPr>
            <w:tcW w:w="1958" w:type="dxa"/>
            <w:vAlign w:val="center"/>
          </w:tcPr>
          <w:p w14:paraId="4B11E7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0.31%</w:t>
            </w:r>
          </w:p>
        </w:tc>
      </w:tr>
      <w:tr w14:paraId="6E78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6744D68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1958" w:type="dxa"/>
            <w:vAlign w:val="center"/>
          </w:tcPr>
          <w:p w14:paraId="22A029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20,206.8</w:t>
            </w:r>
          </w:p>
        </w:tc>
        <w:tc>
          <w:tcPr>
            <w:tcW w:w="1958" w:type="dxa"/>
            <w:vAlign w:val="center"/>
          </w:tcPr>
          <w:p w14:paraId="634C07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19,936.8</w:t>
            </w:r>
          </w:p>
        </w:tc>
        <w:tc>
          <w:tcPr>
            <w:tcW w:w="1958" w:type="dxa"/>
            <w:vAlign w:val="center"/>
          </w:tcPr>
          <w:p w14:paraId="32703D4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270.1</w:t>
            </w:r>
          </w:p>
        </w:tc>
        <w:tc>
          <w:tcPr>
            <w:tcW w:w="1958" w:type="dxa"/>
            <w:vAlign w:val="center"/>
          </w:tcPr>
          <w:p w14:paraId="27C35C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1.34%</w:t>
            </w:r>
          </w:p>
        </w:tc>
      </w:tr>
      <w:tr w14:paraId="1E3B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5EFABA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958" w:type="dxa"/>
            <w:vAlign w:val="center"/>
          </w:tcPr>
          <w:p w14:paraId="2AE27EF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19,109.6</w:t>
            </w:r>
          </w:p>
        </w:tc>
        <w:tc>
          <w:tcPr>
            <w:tcW w:w="1958" w:type="dxa"/>
            <w:vAlign w:val="center"/>
          </w:tcPr>
          <w:p w14:paraId="3ADA90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18,936.1</w:t>
            </w:r>
          </w:p>
        </w:tc>
        <w:tc>
          <w:tcPr>
            <w:tcW w:w="1958" w:type="dxa"/>
            <w:vAlign w:val="center"/>
          </w:tcPr>
          <w:p w14:paraId="05CF5A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173.5</w:t>
            </w:r>
          </w:p>
        </w:tc>
        <w:tc>
          <w:tcPr>
            <w:tcW w:w="1958" w:type="dxa"/>
            <w:vAlign w:val="center"/>
          </w:tcPr>
          <w:p w14:paraId="17BA5BA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0.91%</w:t>
            </w:r>
          </w:p>
        </w:tc>
      </w:tr>
      <w:tr w14:paraId="3B86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  <w:vAlign w:val="center"/>
          </w:tcPr>
          <w:p w14:paraId="71414F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1958" w:type="dxa"/>
            <w:vAlign w:val="center"/>
          </w:tcPr>
          <w:p w14:paraId="6E97E7F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18,076.2</w:t>
            </w:r>
          </w:p>
        </w:tc>
        <w:tc>
          <w:tcPr>
            <w:tcW w:w="1958" w:type="dxa"/>
            <w:vAlign w:val="center"/>
          </w:tcPr>
          <w:p w14:paraId="4A8566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17,812.8</w:t>
            </w:r>
          </w:p>
        </w:tc>
        <w:tc>
          <w:tcPr>
            <w:tcW w:w="1958" w:type="dxa"/>
            <w:vAlign w:val="center"/>
          </w:tcPr>
          <w:p w14:paraId="73F16D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263.4</w:t>
            </w:r>
          </w:p>
        </w:tc>
        <w:tc>
          <w:tcPr>
            <w:tcW w:w="1958" w:type="dxa"/>
            <w:vAlign w:val="center"/>
          </w:tcPr>
          <w:p w14:paraId="1714812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1.46%</w:t>
            </w:r>
          </w:p>
        </w:tc>
      </w:tr>
    </w:tbl>
    <w:p w14:paraId="5F1C4A3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4.1 提升百分比汇总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958"/>
        <w:gridCol w:w="1958"/>
        <w:gridCol w:w="1958"/>
        <w:gridCol w:w="1958"/>
      </w:tblGrid>
      <w:tr w14:paraId="1EF9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8EB0B0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对比范围</w:t>
            </w:r>
          </w:p>
        </w:tc>
        <w:tc>
          <w:tcPr>
            <w:tcW w:w="1958" w:type="dxa"/>
          </w:tcPr>
          <w:p w14:paraId="35EAC2C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300万步总时间(s)</w:t>
            </w:r>
          </w:p>
        </w:tc>
        <w:tc>
          <w:tcPr>
            <w:tcW w:w="1958" w:type="dxa"/>
          </w:tcPr>
          <w:p w14:paraId="3FFFA26D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600万步总时间(s)</w:t>
            </w:r>
          </w:p>
        </w:tc>
        <w:tc>
          <w:tcPr>
            <w:tcW w:w="1958" w:type="dxa"/>
          </w:tcPr>
          <w:p w14:paraId="03F725C1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减少时间(s)</w:t>
            </w:r>
          </w:p>
        </w:tc>
        <w:tc>
          <w:tcPr>
            <w:tcW w:w="1958" w:type="dxa"/>
          </w:tcPr>
          <w:p w14:paraId="562B388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提升百分比</w:t>
            </w:r>
          </w:p>
        </w:tc>
      </w:tr>
      <w:tr w14:paraId="7B56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2014070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2026-04-11</w:t>
            </w:r>
          </w:p>
        </w:tc>
        <w:tc>
          <w:tcPr>
            <w:tcW w:w="1958" w:type="dxa"/>
          </w:tcPr>
          <w:p w14:paraId="3837AFE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660,905.9</w:t>
            </w:r>
          </w:p>
        </w:tc>
        <w:tc>
          <w:tcPr>
            <w:tcW w:w="1958" w:type="dxa"/>
          </w:tcPr>
          <w:p w14:paraId="4A9B22BC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658,571.1</w:t>
            </w:r>
          </w:p>
        </w:tc>
        <w:tc>
          <w:tcPr>
            <w:tcW w:w="1958" w:type="dxa"/>
          </w:tcPr>
          <w:p w14:paraId="1444C32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2,334.8</w:t>
            </w:r>
          </w:p>
        </w:tc>
        <w:tc>
          <w:tcPr>
            <w:tcW w:w="1958" w:type="dxa"/>
          </w:tcPr>
          <w:p w14:paraId="428A890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0.35%</w:t>
            </w:r>
          </w:p>
        </w:tc>
      </w:tr>
      <w:tr w14:paraId="2BD2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25424253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2026-04-12</w:t>
            </w:r>
          </w:p>
        </w:tc>
        <w:tc>
          <w:tcPr>
            <w:tcW w:w="1958" w:type="dxa"/>
          </w:tcPr>
          <w:p w14:paraId="610A7BE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642,470.1</w:t>
            </w:r>
          </w:p>
        </w:tc>
        <w:tc>
          <w:tcPr>
            <w:tcW w:w="1958" w:type="dxa"/>
          </w:tcPr>
          <w:p w14:paraId="58CEAB29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638,913.6</w:t>
            </w:r>
          </w:p>
        </w:tc>
        <w:tc>
          <w:tcPr>
            <w:tcW w:w="1958" w:type="dxa"/>
          </w:tcPr>
          <w:p w14:paraId="085EF7C5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3,556.5</w:t>
            </w:r>
          </w:p>
        </w:tc>
        <w:tc>
          <w:tcPr>
            <w:tcW w:w="1958" w:type="dxa"/>
          </w:tcPr>
          <w:p w14:paraId="2B310B6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0.55%</w:t>
            </w:r>
          </w:p>
        </w:tc>
      </w:tr>
      <w:tr w14:paraId="3CEF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1715883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两天合计</w:t>
            </w:r>
          </w:p>
        </w:tc>
        <w:tc>
          <w:tcPr>
            <w:tcW w:w="1958" w:type="dxa"/>
          </w:tcPr>
          <w:p w14:paraId="102FE3F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1,303,376.0</w:t>
            </w:r>
          </w:p>
        </w:tc>
        <w:tc>
          <w:tcPr>
            <w:tcW w:w="1958" w:type="dxa"/>
          </w:tcPr>
          <w:p w14:paraId="49E49808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1,297,484.7</w:t>
            </w:r>
          </w:p>
        </w:tc>
        <w:tc>
          <w:tcPr>
            <w:tcW w:w="1958" w:type="dxa"/>
          </w:tcPr>
          <w:p w14:paraId="3109FAFA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5,891.3</w:t>
            </w:r>
          </w:p>
        </w:tc>
        <w:tc>
          <w:tcPr>
            <w:tcW w:w="1958" w:type="dxa"/>
          </w:tcPr>
          <w:p w14:paraId="36EF65A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0.45%</w:t>
            </w:r>
          </w:p>
        </w:tc>
      </w:tr>
      <w:tr w14:paraId="000FE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dxa"/>
          </w:tcPr>
          <w:p w14:paraId="000738D7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单测试点平均</w:t>
            </w:r>
          </w:p>
        </w:tc>
        <w:tc>
          <w:tcPr>
            <w:tcW w:w="1958" w:type="dxa"/>
          </w:tcPr>
          <w:p w14:paraId="2F50CF0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43,445.9</w:t>
            </w:r>
          </w:p>
        </w:tc>
        <w:tc>
          <w:tcPr>
            <w:tcW w:w="1958" w:type="dxa"/>
          </w:tcPr>
          <w:p w14:paraId="51B9C8D2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43,249.5</w:t>
            </w:r>
          </w:p>
        </w:tc>
        <w:tc>
          <w:tcPr>
            <w:tcW w:w="1958" w:type="dxa"/>
          </w:tcPr>
          <w:p w14:paraId="0BB06226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196.4</w:t>
            </w:r>
          </w:p>
        </w:tc>
        <w:tc>
          <w:tcPr>
            <w:tcW w:w="1958" w:type="dxa"/>
          </w:tcPr>
          <w:p w14:paraId="2C5D017E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0.45%</w:t>
            </w:r>
          </w:p>
        </w:tc>
      </w:tr>
    </w:tbl>
    <w:p w14:paraId="6620E15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收敛判断</w:t>
      </w:r>
    </w:p>
    <w:p w14:paraId="53182E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从当前数据看，可以判断模型已经进入“基本收敛”状态，而不是仍处于明显快速提升阶段。理由如下：</w:t>
      </w:r>
    </w:p>
    <w:p w14:paraId="11A0F3C3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第一，300万步到600万步的总体提升约为1.08%，提升幅度已经较小，说明继续训练带来的边际收益下降。</w:t>
      </w:r>
    </w:p>
    <w:p w14:paraId="5D12C028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第二，两组结果的曲线形态相似，均表现为站台数增加后完工时间下降，模型策略的主要行为模式已经稳定。</w:t>
      </w:r>
    </w:p>
    <w:p w14:paraId="4FE085DF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第三，600万步相对300万步仍有小幅改善，但改善不是全站台、全日期单调发生，说明后续训练更多是在局部波动中寻找细微优化，而不是形成全新的调度能力。</w:t>
      </w:r>
    </w:p>
    <w:p w14:paraId="655AE7B0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第四，若后续继续训练，应优先采用固定测试集和checkpoint筛选机制，而不是简单使用最后一次训练结果作为最终模型。</w:t>
      </w:r>
    </w:p>
    <w:p w14:paraId="316CF9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因此，本阶段建议表述为：模型在600万步附近已经基本收敛；600万步模型相较300万步模型在固定测试数据上的综合完工时间更低，具备作为当前推荐模型的依据。但严格意义上的“最终收敛”仍建议通过后续固定2000订单测试集和checkpoint自动筛选脚本进一步确认。</w:t>
      </w:r>
    </w:p>
    <w:p w14:paraId="51235098">
      <w:pPr>
        <w:spacing w:after="80"/>
        <w:ind w:left="259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D72E30"/>
    <w:rsid w:val="35DE6948"/>
    <w:rsid w:val="49EA11A7"/>
    <w:rsid w:val="713C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1564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傻子</cp:lastModifiedBy>
  <dcterms:modified xsi:type="dcterms:W3CDTF">2026-07-03T03:16:17Z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FBC112785E2E4291965552C0AC261728_12</vt:lpwstr>
  </property>
</Properties>
</file>