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56F95">
      <w:pPr>
        <w:jc w:val="center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iCs w:val="0"/>
          <w:color w:val="000000" w:themeColor="text1"/>
          <w:sz w:val="40"/>
          <w14:textFill>
            <w14:solidFill>
              <w14:schemeClr w14:val="tx1"/>
            </w14:solidFill>
          </w14:textFill>
        </w:rPr>
        <w:t>订单分拣调度验证报告</w:t>
      </w:r>
    </w:p>
    <w:p w14:paraId="7C27BADD">
      <w:pPr>
        <w:jc w:val="center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AI 调度、随机/轮询策略、历史真实时间与历史仿真时间对比</w:t>
      </w:r>
    </w:p>
    <w:p w14:paraId="6E258D13">
      <w:pPr>
        <w:pStyle w:val="3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1. 验证口径</w:t>
      </w:r>
      <w:bookmarkStart w:id="0" w:name="_GoBack"/>
      <w:bookmarkEnd w:id="0"/>
    </w:p>
    <w:p w14:paraId="67E78875">
      <w:pP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数据范围：从 DMS拣选20260201-0429.XLSX 的四月份有效数据中，按算法订单数选取 15 天进行验证。</w:t>
      </w:r>
    </w:p>
    <w:p w14:paraId="3DBD08A8">
      <w:pP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效率提升口径：按照公式计算，即效率提升百分比 = (1 - 智能站台数 × 智能工作时间 / 基准站台数 × 基准工作时间) × 100%。</w:t>
      </w:r>
    </w:p>
    <w:p w14:paraId="527502FF">
      <w:pP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历史真实时间：使用 Excel 中真实开始/结束时间，扣除超过 30 分钟的全局无作业间隔。</w:t>
      </w:r>
    </w:p>
    <w:p w14:paraId="0007742E">
      <w:pP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历史仿真时间：使用历史真实订单顺序和历史站台分配，处理时间采用数据库 PartMaster 标准工时。</w:t>
      </w:r>
    </w:p>
    <w:p w14:paraId="3AB51606">
      <w:pP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核心结论：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按站台工时口径，AI 相比轮询平均提升 24.01%，相比随机平均提升 61.93%；相比历史仿真平均提升 25.29%。</w:t>
      </w:r>
    </w:p>
    <w:p w14:paraId="2C9DFBE1">
      <w:pPr>
        <w:pStyle w:val="3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2. 样本日期概况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2091"/>
        <w:gridCol w:w="2091"/>
        <w:gridCol w:w="2091"/>
        <w:gridCol w:w="2091"/>
      </w:tblGrid>
      <w:tr w14:paraId="29F46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E8EEF5"/>
          </w:tcPr>
          <w:p w14:paraId="5813F1C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2091" w:type="dxa"/>
            <w:shd w:val="clear" w:color="auto" w:fill="E8EEF5"/>
          </w:tcPr>
          <w:p w14:paraId="78B999E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算法订单数</w:t>
            </w:r>
          </w:p>
        </w:tc>
        <w:tc>
          <w:tcPr>
            <w:tcW w:w="2091" w:type="dxa"/>
            <w:shd w:val="clear" w:color="auto" w:fill="E8EEF5"/>
          </w:tcPr>
          <w:p w14:paraId="563CC31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历史订单数</w:t>
            </w:r>
          </w:p>
        </w:tc>
        <w:tc>
          <w:tcPr>
            <w:tcW w:w="2091" w:type="dxa"/>
            <w:shd w:val="clear" w:color="auto" w:fill="E8EEF5"/>
          </w:tcPr>
          <w:p w14:paraId="5331C97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历史拣选记录</w:t>
            </w:r>
          </w:p>
        </w:tc>
        <w:tc>
          <w:tcPr>
            <w:tcW w:w="2091" w:type="dxa"/>
            <w:shd w:val="clear" w:color="auto" w:fill="E8EEF5"/>
          </w:tcPr>
          <w:p w14:paraId="0767050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历史站台数</w:t>
            </w:r>
          </w:p>
        </w:tc>
      </w:tr>
      <w:tr w14:paraId="176D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755A333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2026-04-09</w:t>
            </w:r>
          </w:p>
        </w:tc>
        <w:tc>
          <w:tcPr>
            <w:tcW w:w="2091" w:type="dxa"/>
          </w:tcPr>
          <w:p w14:paraId="50790E2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1608</w:t>
            </w:r>
          </w:p>
        </w:tc>
        <w:tc>
          <w:tcPr>
            <w:tcW w:w="2091" w:type="dxa"/>
          </w:tcPr>
          <w:p w14:paraId="1CB0CE7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1608</w:t>
            </w:r>
          </w:p>
        </w:tc>
        <w:tc>
          <w:tcPr>
            <w:tcW w:w="2091" w:type="dxa"/>
          </w:tcPr>
          <w:p w14:paraId="39F4B42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5314</w:t>
            </w:r>
          </w:p>
        </w:tc>
        <w:tc>
          <w:tcPr>
            <w:tcW w:w="2091" w:type="dxa"/>
          </w:tcPr>
          <w:p w14:paraId="188A268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3292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12597B5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2026-04-11</w:t>
            </w:r>
          </w:p>
        </w:tc>
        <w:tc>
          <w:tcPr>
            <w:tcW w:w="2091" w:type="dxa"/>
          </w:tcPr>
          <w:p w14:paraId="1089FB2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1857</w:t>
            </w:r>
          </w:p>
        </w:tc>
        <w:tc>
          <w:tcPr>
            <w:tcW w:w="2091" w:type="dxa"/>
          </w:tcPr>
          <w:p w14:paraId="6C58443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1857</w:t>
            </w:r>
          </w:p>
        </w:tc>
        <w:tc>
          <w:tcPr>
            <w:tcW w:w="2091" w:type="dxa"/>
          </w:tcPr>
          <w:p w14:paraId="0619520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6137</w:t>
            </w:r>
          </w:p>
        </w:tc>
        <w:tc>
          <w:tcPr>
            <w:tcW w:w="2091" w:type="dxa"/>
          </w:tcPr>
          <w:p w14:paraId="5FD0FE4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</w:tr>
      <w:tr w14:paraId="6C54E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539FDAD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2026-04-12</w:t>
            </w:r>
          </w:p>
        </w:tc>
        <w:tc>
          <w:tcPr>
            <w:tcW w:w="2091" w:type="dxa"/>
          </w:tcPr>
          <w:p w14:paraId="2773789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1765</w:t>
            </w:r>
          </w:p>
        </w:tc>
        <w:tc>
          <w:tcPr>
            <w:tcW w:w="2091" w:type="dxa"/>
          </w:tcPr>
          <w:p w14:paraId="4DC9756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1765</w:t>
            </w:r>
          </w:p>
        </w:tc>
        <w:tc>
          <w:tcPr>
            <w:tcW w:w="2091" w:type="dxa"/>
          </w:tcPr>
          <w:p w14:paraId="68F3FD9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5988</w:t>
            </w:r>
          </w:p>
        </w:tc>
        <w:tc>
          <w:tcPr>
            <w:tcW w:w="2091" w:type="dxa"/>
          </w:tcPr>
          <w:p w14:paraId="0996FD0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150EA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3AC89A9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2026-04-13</w:t>
            </w:r>
          </w:p>
        </w:tc>
        <w:tc>
          <w:tcPr>
            <w:tcW w:w="2091" w:type="dxa"/>
          </w:tcPr>
          <w:p w14:paraId="6CC85B7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1585</w:t>
            </w:r>
          </w:p>
        </w:tc>
        <w:tc>
          <w:tcPr>
            <w:tcW w:w="2091" w:type="dxa"/>
          </w:tcPr>
          <w:p w14:paraId="034CF8C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1585</w:t>
            </w:r>
          </w:p>
        </w:tc>
        <w:tc>
          <w:tcPr>
            <w:tcW w:w="2091" w:type="dxa"/>
          </w:tcPr>
          <w:p w14:paraId="7B2D13A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5134</w:t>
            </w:r>
          </w:p>
        </w:tc>
        <w:tc>
          <w:tcPr>
            <w:tcW w:w="2091" w:type="dxa"/>
          </w:tcPr>
          <w:p w14:paraId="025C7A3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</w:tr>
      <w:tr w14:paraId="438AD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75C9AD2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2026-04-14</w:t>
            </w:r>
          </w:p>
        </w:tc>
        <w:tc>
          <w:tcPr>
            <w:tcW w:w="2091" w:type="dxa"/>
          </w:tcPr>
          <w:p w14:paraId="0572728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1608</w:t>
            </w:r>
          </w:p>
        </w:tc>
        <w:tc>
          <w:tcPr>
            <w:tcW w:w="2091" w:type="dxa"/>
          </w:tcPr>
          <w:p w14:paraId="7232BC8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1608</w:t>
            </w:r>
          </w:p>
        </w:tc>
        <w:tc>
          <w:tcPr>
            <w:tcW w:w="2091" w:type="dxa"/>
          </w:tcPr>
          <w:p w14:paraId="380B323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5373</w:t>
            </w:r>
          </w:p>
        </w:tc>
        <w:tc>
          <w:tcPr>
            <w:tcW w:w="2091" w:type="dxa"/>
          </w:tcPr>
          <w:p w14:paraId="2DBC081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</w:tr>
      <w:tr w14:paraId="22701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759596F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2026-04-15</w:t>
            </w:r>
          </w:p>
        </w:tc>
        <w:tc>
          <w:tcPr>
            <w:tcW w:w="2091" w:type="dxa"/>
          </w:tcPr>
          <w:p w14:paraId="6AEEF0E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1661</w:t>
            </w:r>
          </w:p>
        </w:tc>
        <w:tc>
          <w:tcPr>
            <w:tcW w:w="2091" w:type="dxa"/>
          </w:tcPr>
          <w:p w14:paraId="427EF51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1661</w:t>
            </w:r>
          </w:p>
        </w:tc>
        <w:tc>
          <w:tcPr>
            <w:tcW w:w="2091" w:type="dxa"/>
          </w:tcPr>
          <w:p w14:paraId="7695479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5546</w:t>
            </w:r>
          </w:p>
        </w:tc>
        <w:tc>
          <w:tcPr>
            <w:tcW w:w="2091" w:type="dxa"/>
          </w:tcPr>
          <w:p w14:paraId="68561A8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5D5B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20C212D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2026-04-18</w:t>
            </w:r>
          </w:p>
        </w:tc>
        <w:tc>
          <w:tcPr>
            <w:tcW w:w="2091" w:type="dxa"/>
          </w:tcPr>
          <w:p w14:paraId="26D94B4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1611</w:t>
            </w:r>
          </w:p>
        </w:tc>
        <w:tc>
          <w:tcPr>
            <w:tcW w:w="2091" w:type="dxa"/>
          </w:tcPr>
          <w:p w14:paraId="1FD6D02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1611</w:t>
            </w:r>
          </w:p>
        </w:tc>
        <w:tc>
          <w:tcPr>
            <w:tcW w:w="2091" w:type="dxa"/>
          </w:tcPr>
          <w:p w14:paraId="29C86B1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5314</w:t>
            </w:r>
          </w:p>
        </w:tc>
        <w:tc>
          <w:tcPr>
            <w:tcW w:w="2091" w:type="dxa"/>
          </w:tcPr>
          <w:p w14:paraId="46A3CF7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7090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0E2BA6F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2026-04-20</w:t>
            </w:r>
          </w:p>
        </w:tc>
        <w:tc>
          <w:tcPr>
            <w:tcW w:w="2091" w:type="dxa"/>
          </w:tcPr>
          <w:p w14:paraId="3625F00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1642</w:t>
            </w:r>
          </w:p>
        </w:tc>
        <w:tc>
          <w:tcPr>
            <w:tcW w:w="2091" w:type="dxa"/>
          </w:tcPr>
          <w:p w14:paraId="667A944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1642</w:t>
            </w:r>
          </w:p>
        </w:tc>
        <w:tc>
          <w:tcPr>
            <w:tcW w:w="2091" w:type="dxa"/>
          </w:tcPr>
          <w:p w14:paraId="022294E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5371</w:t>
            </w:r>
          </w:p>
        </w:tc>
        <w:tc>
          <w:tcPr>
            <w:tcW w:w="2091" w:type="dxa"/>
          </w:tcPr>
          <w:p w14:paraId="11514D2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5A9B0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75C28B4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2026-04-21</w:t>
            </w:r>
          </w:p>
        </w:tc>
        <w:tc>
          <w:tcPr>
            <w:tcW w:w="2091" w:type="dxa"/>
          </w:tcPr>
          <w:p w14:paraId="26EDAC9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1588</w:t>
            </w:r>
          </w:p>
        </w:tc>
        <w:tc>
          <w:tcPr>
            <w:tcW w:w="2091" w:type="dxa"/>
          </w:tcPr>
          <w:p w14:paraId="2DC0CE0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1588</w:t>
            </w:r>
          </w:p>
        </w:tc>
        <w:tc>
          <w:tcPr>
            <w:tcW w:w="2091" w:type="dxa"/>
          </w:tcPr>
          <w:p w14:paraId="4DFAFBD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5283</w:t>
            </w:r>
          </w:p>
        </w:tc>
        <w:tc>
          <w:tcPr>
            <w:tcW w:w="2091" w:type="dxa"/>
          </w:tcPr>
          <w:p w14:paraId="64756AE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6914D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08B65C8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2026-04-22</w:t>
            </w:r>
          </w:p>
        </w:tc>
        <w:tc>
          <w:tcPr>
            <w:tcW w:w="2091" w:type="dxa"/>
          </w:tcPr>
          <w:p w14:paraId="6DF04A4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1795</w:t>
            </w:r>
          </w:p>
        </w:tc>
        <w:tc>
          <w:tcPr>
            <w:tcW w:w="2091" w:type="dxa"/>
          </w:tcPr>
          <w:p w14:paraId="4276435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1796</w:t>
            </w:r>
          </w:p>
        </w:tc>
        <w:tc>
          <w:tcPr>
            <w:tcW w:w="2091" w:type="dxa"/>
          </w:tcPr>
          <w:p w14:paraId="23F8D78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5756</w:t>
            </w:r>
          </w:p>
        </w:tc>
        <w:tc>
          <w:tcPr>
            <w:tcW w:w="2091" w:type="dxa"/>
          </w:tcPr>
          <w:p w14:paraId="18D235E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19F2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3731646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2026-04-23</w:t>
            </w:r>
          </w:p>
        </w:tc>
        <w:tc>
          <w:tcPr>
            <w:tcW w:w="2091" w:type="dxa"/>
          </w:tcPr>
          <w:p w14:paraId="458F739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1752</w:t>
            </w:r>
          </w:p>
        </w:tc>
        <w:tc>
          <w:tcPr>
            <w:tcW w:w="2091" w:type="dxa"/>
          </w:tcPr>
          <w:p w14:paraId="461ABA0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1752</w:t>
            </w:r>
          </w:p>
        </w:tc>
        <w:tc>
          <w:tcPr>
            <w:tcW w:w="2091" w:type="dxa"/>
          </w:tcPr>
          <w:p w14:paraId="45D7684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5548</w:t>
            </w:r>
          </w:p>
        </w:tc>
        <w:tc>
          <w:tcPr>
            <w:tcW w:w="2091" w:type="dxa"/>
          </w:tcPr>
          <w:p w14:paraId="3375BE7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6772A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6F57C0A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2026-04-24</w:t>
            </w:r>
          </w:p>
        </w:tc>
        <w:tc>
          <w:tcPr>
            <w:tcW w:w="2091" w:type="dxa"/>
          </w:tcPr>
          <w:p w14:paraId="12D9F1B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1583</w:t>
            </w:r>
          </w:p>
        </w:tc>
        <w:tc>
          <w:tcPr>
            <w:tcW w:w="2091" w:type="dxa"/>
          </w:tcPr>
          <w:p w14:paraId="1A4E221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1585</w:t>
            </w:r>
          </w:p>
        </w:tc>
        <w:tc>
          <w:tcPr>
            <w:tcW w:w="2091" w:type="dxa"/>
          </w:tcPr>
          <w:p w14:paraId="1B272B4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4970</w:t>
            </w:r>
          </w:p>
        </w:tc>
        <w:tc>
          <w:tcPr>
            <w:tcW w:w="2091" w:type="dxa"/>
          </w:tcPr>
          <w:p w14:paraId="08341CA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5C1BF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4C114DD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2026-04-25</w:t>
            </w:r>
          </w:p>
        </w:tc>
        <w:tc>
          <w:tcPr>
            <w:tcW w:w="2091" w:type="dxa"/>
          </w:tcPr>
          <w:p w14:paraId="59CFC3D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1724</w:t>
            </w:r>
          </w:p>
        </w:tc>
        <w:tc>
          <w:tcPr>
            <w:tcW w:w="2091" w:type="dxa"/>
          </w:tcPr>
          <w:p w14:paraId="0F4B892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1724</w:t>
            </w:r>
          </w:p>
        </w:tc>
        <w:tc>
          <w:tcPr>
            <w:tcW w:w="2091" w:type="dxa"/>
          </w:tcPr>
          <w:p w14:paraId="5F90E89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5575</w:t>
            </w:r>
          </w:p>
        </w:tc>
        <w:tc>
          <w:tcPr>
            <w:tcW w:w="2091" w:type="dxa"/>
          </w:tcPr>
          <w:p w14:paraId="7F73DD7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6468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209E9EA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2026-04-27</w:t>
            </w:r>
          </w:p>
        </w:tc>
        <w:tc>
          <w:tcPr>
            <w:tcW w:w="2091" w:type="dxa"/>
          </w:tcPr>
          <w:p w14:paraId="32FA38C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1676</w:t>
            </w:r>
          </w:p>
        </w:tc>
        <w:tc>
          <w:tcPr>
            <w:tcW w:w="2091" w:type="dxa"/>
          </w:tcPr>
          <w:p w14:paraId="1876F8A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1676</w:t>
            </w:r>
          </w:p>
        </w:tc>
        <w:tc>
          <w:tcPr>
            <w:tcW w:w="2091" w:type="dxa"/>
          </w:tcPr>
          <w:p w14:paraId="0F0D2BA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5523</w:t>
            </w:r>
          </w:p>
        </w:tc>
        <w:tc>
          <w:tcPr>
            <w:tcW w:w="2091" w:type="dxa"/>
          </w:tcPr>
          <w:p w14:paraId="1C08695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</w:tr>
      <w:tr w14:paraId="4459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3C7E1E2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2026-04-28</w:t>
            </w:r>
          </w:p>
        </w:tc>
        <w:tc>
          <w:tcPr>
            <w:tcW w:w="2091" w:type="dxa"/>
          </w:tcPr>
          <w:p w14:paraId="0E31C20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1613</w:t>
            </w:r>
          </w:p>
        </w:tc>
        <w:tc>
          <w:tcPr>
            <w:tcW w:w="2091" w:type="dxa"/>
          </w:tcPr>
          <w:p w14:paraId="0754294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1613</w:t>
            </w:r>
          </w:p>
        </w:tc>
        <w:tc>
          <w:tcPr>
            <w:tcW w:w="2091" w:type="dxa"/>
          </w:tcPr>
          <w:p w14:paraId="0F3ACA8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5052</w:t>
            </w:r>
          </w:p>
        </w:tc>
        <w:tc>
          <w:tcPr>
            <w:tcW w:w="2091" w:type="dxa"/>
          </w:tcPr>
          <w:p w14:paraId="25DAEDE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</w:tbl>
    <w:p w14:paraId="57C54570">
      <w:pPr>
        <w:pStyle w:val="3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3. AI、轮询、随机策略对比</w:t>
      </w:r>
    </w:p>
    <w:p w14:paraId="04472B61">
      <w:pP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492240" cy="2896235"/>
            <wp:effectExtent l="0" t="0" r="1016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 w14:paraId="16AAB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  <w:shd w:val="clear" w:color="auto" w:fill="E8EEF5"/>
          </w:tcPr>
          <w:p w14:paraId="27DF2D2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1162" w:type="dxa"/>
            <w:shd w:val="clear" w:color="auto" w:fill="E8EEF5"/>
          </w:tcPr>
          <w:p w14:paraId="57A0350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AI站台</w:t>
            </w:r>
          </w:p>
        </w:tc>
        <w:tc>
          <w:tcPr>
            <w:tcW w:w="1162" w:type="dxa"/>
            <w:shd w:val="clear" w:color="auto" w:fill="E8EEF5"/>
          </w:tcPr>
          <w:p w14:paraId="06FD35D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AI(h)</w:t>
            </w:r>
          </w:p>
        </w:tc>
        <w:tc>
          <w:tcPr>
            <w:tcW w:w="1162" w:type="dxa"/>
            <w:shd w:val="clear" w:color="auto" w:fill="E8EEF5"/>
          </w:tcPr>
          <w:p w14:paraId="425AE26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轮询站台</w:t>
            </w:r>
          </w:p>
        </w:tc>
        <w:tc>
          <w:tcPr>
            <w:tcW w:w="1162" w:type="dxa"/>
            <w:shd w:val="clear" w:color="auto" w:fill="E8EEF5"/>
          </w:tcPr>
          <w:p w14:paraId="0EE2379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轮询(h)</w:t>
            </w:r>
          </w:p>
        </w:tc>
        <w:tc>
          <w:tcPr>
            <w:tcW w:w="1162" w:type="dxa"/>
            <w:shd w:val="clear" w:color="auto" w:fill="E8EEF5"/>
          </w:tcPr>
          <w:p w14:paraId="4488580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随机站台</w:t>
            </w:r>
          </w:p>
        </w:tc>
        <w:tc>
          <w:tcPr>
            <w:tcW w:w="1162" w:type="dxa"/>
            <w:shd w:val="clear" w:color="auto" w:fill="E8EEF5"/>
          </w:tcPr>
          <w:p w14:paraId="62035DD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随机(h)</w:t>
            </w:r>
          </w:p>
        </w:tc>
        <w:tc>
          <w:tcPr>
            <w:tcW w:w="1162" w:type="dxa"/>
            <w:shd w:val="clear" w:color="auto" w:fill="E8EEF5"/>
          </w:tcPr>
          <w:p w14:paraId="6E20E19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较轮询效率</w:t>
            </w:r>
          </w:p>
        </w:tc>
        <w:tc>
          <w:tcPr>
            <w:tcW w:w="1162" w:type="dxa"/>
            <w:shd w:val="clear" w:color="auto" w:fill="E8EEF5"/>
          </w:tcPr>
          <w:p w14:paraId="4F617CC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较随机效率</w:t>
            </w:r>
          </w:p>
        </w:tc>
      </w:tr>
      <w:tr w14:paraId="4A38B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7B619F6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2026-04-09</w:t>
            </w:r>
          </w:p>
        </w:tc>
        <w:tc>
          <w:tcPr>
            <w:tcW w:w="1162" w:type="dxa"/>
          </w:tcPr>
          <w:p w14:paraId="0EAB82E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162" w:type="dxa"/>
          </w:tcPr>
          <w:p w14:paraId="62503CB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8.24</w:t>
            </w:r>
          </w:p>
        </w:tc>
        <w:tc>
          <w:tcPr>
            <w:tcW w:w="1162" w:type="dxa"/>
          </w:tcPr>
          <w:p w14:paraId="3AF2354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162" w:type="dxa"/>
          </w:tcPr>
          <w:p w14:paraId="0ADF83D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8.36</w:t>
            </w:r>
          </w:p>
        </w:tc>
        <w:tc>
          <w:tcPr>
            <w:tcW w:w="1162" w:type="dxa"/>
          </w:tcPr>
          <w:p w14:paraId="027C61E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7531841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12.48</w:t>
            </w:r>
          </w:p>
        </w:tc>
        <w:tc>
          <w:tcPr>
            <w:tcW w:w="1162" w:type="dxa"/>
          </w:tcPr>
          <w:p w14:paraId="3FF8ECA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36.62%</w:t>
            </w:r>
          </w:p>
        </w:tc>
        <w:tc>
          <w:tcPr>
            <w:tcW w:w="1162" w:type="dxa"/>
          </w:tcPr>
          <w:p w14:paraId="5A53B25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62.83%</w:t>
            </w:r>
          </w:p>
        </w:tc>
      </w:tr>
      <w:tr w14:paraId="5E63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336B2CA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2026-04-11</w:t>
            </w:r>
          </w:p>
        </w:tc>
        <w:tc>
          <w:tcPr>
            <w:tcW w:w="1162" w:type="dxa"/>
          </w:tcPr>
          <w:p w14:paraId="2B70977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62" w:type="dxa"/>
          </w:tcPr>
          <w:p w14:paraId="730140A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8.07</w:t>
            </w:r>
          </w:p>
        </w:tc>
        <w:tc>
          <w:tcPr>
            <w:tcW w:w="1162" w:type="dxa"/>
          </w:tcPr>
          <w:p w14:paraId="6648F63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162" w:type="dxa"/>
          </w:tcPr>
          <w:p w14:paraId="0B58DDF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8.25</w:t>
            </w:r>
          </w:p>
        </w:tc>
        <w:tc>
          <w:tcPr>
            <w:tcW w:w="1162" w:type="dxa"/>
          </w:tcPr>
          <w:p w14:paraId="6855374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558F8C0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12.63</w:t>
            </w:r>
          </w:p>
        </w:tc>
        <w:tc>
          <w:tcPr>
            <w:tcW w:w="1162" w:type="dxa"/>
          </w:tcPr>
          <w:p w14:paraId="1E09A8B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18.46%</w:t>
            </w:r>
          </w:p>
        </w:tc>
        <w:tc>
          <w:tcPr>
            <w:tcW w:w="1162" w:type="dxa"/>
          </w:tcPr>
          <w:p w14:paraId="75084A2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60.07%</w:t>
            </w:r>
          </w:p>
        </w:tc>
      </w:tr>
      <w:tr w14:paraId="5C2B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7E3CB75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2026-04-12</w:t>
            </w:r>
          </w:p>
        </w:tc>
        <w:tc>
          <w:tcPr>
            <w:tcW w:w="1162" w:type="dxa"/>
          </w:tcPr>
          <w:p w14:paraId="6B7EA5E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62" w:type="dxa"/>
          </w:tcPr>
          <w:p w14:paraId="2652F28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7.75</w:t>
            </w:r>
          </w:p>
        </w:tc>
        <w:tc>
          <w:tcPr>
            <w:tcW w:w="1162" w:type="dxa"/>
          </w:tcPr>
          <w:p w14:paraId="67312C9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162" w:type="dxa"/>
          </w:tcPr>
          <w:p w14:paraId="13E9D85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8.34</w:t>
            </w:r>
          </w:p>
        </w:tc>
        <w:tc>
          <w:tcPr>
            <w:tcW w:w="1162" w:type="dxa"/>
          </w:tcPr>
          <w:p w14:paraId="0728945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162" w:type="dxa"/>
          </w:tcPr>
          <w:p w14:paraId="6A3F453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12.82</w:t>
            </w:r>
          </w:p>
        </w:tc>
        <w:tc>
          <w:tcPr>
            <w:tcW w:w="1162" w:type="dxa"/>
          </w:tcPr>
          <w:p w14:paraId="6B89F71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15.52%</w:t>
            </w:r>
          </w:p>
        </w:tc>
        <w:tc>
          <w:tcPr>
            <w:tcW w:w="1162" w:type="dxa"/>
          </w:tcPr>
          <w:p w14:paraId="44D21DB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59.70%</w:t>
            </w:r>
          </w:p>
        </w:tc>
      </w:tr>
      <w:tr w14:paraId="79BB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326E669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2026-04-13</w:t>
            </w:r>
          </w:p>
        </w:tc>
        <w:tc>
          <w:tcPr>
            <w:tcW w:w="1162" w:type="dxa"/>
          </w:tcPr>
          <w:p w14:paraId="1C487C1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62" w:type="dxa"/>
          </w:tcPr>
          <w:p w14:paraId="7FD3E79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7.66</w:t>
            </w:r>
          </w:p>
        </w:tc>
        <w:tc>
          <w:tcPr>
            <w:tcW w:w="1162" w:type="dxa"/>
          </w:tcPr>
          <w:p w14:paraId="1129B59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62" w:type="dxa"/>
          </w:tcPr>
          <w:p w14:paraId="434C9E0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8.01</w:t>
            </w:r>
          </w:p>
        </w:tc>
        <w:tc>
          <w:tcPr>
            <w:tcW w:w="1162" w:type="dxa"/>
          </w:tcPr>
          <w:p w14:paraId="0937D11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4E4C3FD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10.79</w:t>
            </w:r>
          </w:p>
        </w:tc>
        <w:tc>
          <w:tcPr>
            <w:tcW w:w="1162" w:type="dxa"/>
          </w:tcPr>
          <w:p w14:paraId="6746EA9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23.46%</w:t>
            </w:r>
          </w:p>
        </w:tc>
        <w:tc>
          <w:tcPr>
            <w:tcW w:w="1162" w:type="dxa"/>
          </w:tcPr>
          <w:p w14:paraId="78C8EDC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64.51%</w:t>
            </w:r>
          </w:p>
        </w:tc>
      </w:tr>
      <w:tr w14:paraId="6547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0E91012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2026-04-14</w:t>
            </w:r>
          </w:p>
        </w:tc>
        <w:tc>
          <w:tcPr>
            <w:tcW w:w="1162" w:type="dxa"/>
          </w:tcPr>
          <w:p w14:paraId="3C4771A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62" w:type="dxa"/>
          </w:tcPr>
          <w:p w14:paraId="25B5460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8.09</w:t>
            </w:r>
          </w:p>
        </w:tc>
        <w:tc>
          <w:tcPr>
            <w:tcW w:w="1162" w:type="dxa"/>
          </w:tcPr>
          <w:p w14:paraId="18F09FF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62" w:type="dxa"/>
          </w:tcPr>
          <w:p w14:paraId="05B176D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8.14</w:t>
            </w:r>
          </w:p>
        </w:tc>
        <w:tc>
          <w:tcPr>
            <w:tcW w:w="1162" w:type="dxa"/>
          </w:tcPr>
          <w:p w14:paraId="35D3975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0A3B863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10.54</w:t>
            </w:r>
          </w:p>
        </w:tc>
        <w:tc>
          <w:tcPr>
            <w:tcW w:w="1162" w:type="dxa"/>
          </w:tcPr>
          <w:p w14:paraId="2530D2F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20.45%</w:t>
            </w:r>
          </w:p>
        </w:tc>
        <w:tc>
          <w:tcPr>
            <w:tcW w:w="1162" w:type="dxa"/>
          </w:tcPr>
          <w:p w14:paraId="23B2497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61.62%</w:t>
            </w:r>
          </w:p>
        </w:tc>
      </w:tr>
      <w:tr w14:paraId="2EE6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1198B29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2026-04-15</w:t>
            </w:r>
          </w:p>
        </w:tc>
        <w:tc>
          <w:tcPr>
            <w:tcW w:w="1162" w:type="dxa"/>
          </w:tcPr>
          <w:p w14:paraId="54858BF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162" w:type="dxa"/>
          </w:tcPr>
          <w:p w14:paraId="6BC9D45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8.19</w:t>
            </w:r>
          </w:p>
        </w:tc>
        <w:tc>
          <w:tcPr>
            <w:tcW w:w="1162" w:type="dxa"/>
          </w:tcPr>
          <w:p w14:paraId="6F71862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162" w:type="dxa"/>
          </w:tcPr>
          <w:p w14:paraId="2523585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8.30</w:t>
            </w:r>
          </w:p>
        </w:tc>
        <w:tc>
          <w:tcPr>
            <w:tcW w:w="1162" w:type="dxa"/>
          </w:tcPr>
          <w:p w14:paraId="32D4305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162" w:type="dxa"/>
          </w:tcPr>
          <w:p w14:paraId="56E8012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11.87</w:t>
            </w:r>
          </w:p>
        </w:tc>
        <w:tc>
          <w:tcPr>
            <w:tcW w:w="1162" w:type="dxa"/>
          </w:tcPr>
          <w:p w14:paraId="754F34F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31.73%</w:t>
            </w:r>
          </w:p>
        </w:tc>
        <w:tc>
          <w:tcPr>
            <w:tcW w:w="1162" w:type="dxa"/>
          </w:tcPr>
          <w:p w14:paraId="4FB6D76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58.63%</w:t>
            </w:r>
          </w:p>
        </w:tc>
      </w:tr>
      <w:tr w14:paraId="45BB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21C15AE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2026-04-18</w:t>
            </w:r>
          </w:p>
        </w:tc>
        <w:tc>
          <w:tcPr>
            <w:tcW w:w="1162" w:type="dxa"/>
          </w:tcPr>
          <w:p w14:paraId="78EF169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62" w:type="dxa"/>
          </w:tcPr>
          <w:p w14:paraId="1822A21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7.74</w:t>
            </w:r>
          </w:p>
        </w:tc>
        <w:tc>
          <w:tcPr>
            <w:tcW w:w="1162" w:type="dxa"/>
          </w:tcPr>
          <w:p w14:paraId="45CB41E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62" w:type="dxa"/>
          </w:tcPr>
          <w:p w14:paraId="39D3626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7.74</w:t>
            </w:r>
          </w:p>
        </w:tc>
        <w:tc>
          <w:tcPr>
            <w:tcW w:w="1162" w:type="dxa"/>
          </w:tcPr>
          <w:p w14:paraId="48F888A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2EDB691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10.66</w:t>
            </w:r>
          </w:p>
        </w:tc>
        <w:tc>
          <w:tcPr>
            <w:tcW w:w="1162" w:type="dxa"/>
          </w:tcPr>
          <w:p w14:paraId="4EF3489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20.00%</w:t>
            </w:r>
          </w:p>
        </w:tc>
        <w:tc>
          <w:tcPr>
            <w:tcW w:w="1162" w:type="dxa"/>
          </w:tcPr>
          <w:p w14:paraId="696C019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63.70%</w:t>
            </w:r>
          </w:p>
        </w:tc>
      </w:tr>
      <w:tr w14:paraId="0E546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534C8CD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2026-04-20</w:t>
            </w:r>
          </w:p>
        </w:tc>
        <w:tc>
          <w:tcPr>
            <w:tcW w:w="1162" w:type="dxa"/>
          </w:tcPr>
          <w:p w14:paraId="31E432F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162" w:type="dxa"/>
          </w:tcPr>
          <w:p w14:paraId="4D6C866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7.76</w:t>
            </w:r>
          </w:p>
        </w:tc>
        <w:tc>
          <w:tcPr>
            <w:tcW w:w="1162" w:type="dxa"/>
          </w:tcPr>
          <w:p w14:paraId="0A59B6B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162" w:type="dxa"/>
          </w:tcPr>
          <w:p w14:paraId="6A8D537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8.28</w:t>
            </w:r>
          </w:p>
        </w:tc>
        <w:tc>
          <w:tcPr>
            <w:tcW w:w="1162" w:type="dxa"/>
          </w:tcPr>
          <w:p w14:paraId="095C328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7B8526C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11.05</w:t>
            </w:r>
          </w:p>
        </w:tc>
        <w:tc>
          <w:tcPr>
            <w:tcW w:w="1162" w:type="dxa"/>
          </w:tcPr>
          <w:p w14:paraId="7B99E9B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23.25%</w:t>
            </w:r>
          </w:p>
        </w:tc>
        <w:tc>
          <w:tcPr>
            <w:tcW w:w="1162" w:type="dxa"/>
          </w:tcPr>
          <w:p w14:paraId="5BFBE7B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60.47%</w:t>
            </w:r>
          </w:p>
        </w:tc>
      </w:tr>
      <w:tr w14:paraId="4B148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2711915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2026-04-21</w:t>
            </w:r>
          </w:p>
        </w:tc>
        <w:tc>
          <w:tcPr>
            <w:tcW w:w="1162" w:type="dxa"/>
          </w:tcPr>
          <w:p w14:paraId="05857AC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62" w:type="dxa"/>
          </w:tcPr>
          <w:p w14:paraId="1090B73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8.24</w:t>
            </w:r>
          </w:p>
        </w:tc>
        <w:tc>
          <w:tcPr>
            <w:tcW w:w="1162" w:type="dxa"/>
          </w:tcPr>
          <w:p w14:paraId="3558CD8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62" w:type="dxa"/>
          </w:tcPr>
          <w:p w14:paraId="3A9A3B5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8.19</w:t>
            </w:r>
          </w:p>
        </w:tc>
        <w:tc>
          <w:tcPr>
            <w:tcW w:w="1162" w:type="dxa"/>
          </w:tcPr>
          <w:p w14:paraId="5CEDF9C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72A7C9A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11.22</w:t>
            </w:r>
          </w:p>
        </w:tc>
        <w:tc>
          <w:tcPr>
            <w:tcW w:w="1162" w:type="dxa"/>
          </w:tcPr>
          <w:p w14:paraId="53EDEAC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19.50%</w:t>
            </w:r>
          </w:p>
        </w:tc>
        <w:tc>
          <w:tcPr>
            <w:tcW w:w="1162" w:type="dxa"/>
          </w:tcPr>
          <w:p w14:paraId="56C26C5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63.25%</w:t>
            </w:r>
          </w:p>
        </w:tc>
      </w:tr>
      <w:tr w14:paraId="099A2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66C220C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2026-04-22</w:t>
            </w:r>
          </w:p>
        </w:tc>
        <w:tc>
          <w:tcPr>
            <w:tcW w:w="1162" w:type="dxa"/>
          </w:tcPr>
          <w:p w14:paraId="461363A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162" w:type="dxa"/>
          </w:tcPr>
          <w:p w14:paraId="4350DAB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8.10</w:t>
            </w:r>
          </w:p>
        </w:tc>
        <w:tc>
          <w:tcPr>
            <w:tcW w:w="1162" w:type="dxa"/>
          </w:tcPr>
          <w:p w14:paraId="23B97D8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162" w:type="dxa"/>
          </w:tcPr>
          <w:p w14:paraId="1C91620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8.15</w:t>
            </w:r>
          </w:p>
        </w:tc>
        <w:tc>
          <w:tcPr>
            <w:tcW w:w="1162" w:type="dxa"/>
          </w:tcPr>
          <w:p w14:paraId="2AE34AE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0FCCE13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11.94</w:t>
            </w:r>
          </w:p>
        </w:tc>
        <w:tc>
          <w:tcPr>
            <w:tcW w:w="1162" w:type="dxa"/>
          </w:tcPr>
          <w:p w14:paraId="3EEF8BA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25.48%</w:t>
            </w:r>
          </w:p>
        </w:tc>
        <w:tc>
          <w:tcPr>
            <w:tcW w:w="1162" w:type="dxa"/>
          </w:tcPr>
          <w:p w14:paraId="186451F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61.87%</w:t>
            </w:r>
          </w:p>
        </w:tc>
      </w:tr>
      <w:tr w14:paraId="0121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74BE18E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2026-04-23</w:t>
            </w:r>
          </w:p>
        </w:tc>
        <w:tc>
          <w:tcPr>
            <w:tcW w:w="1162" w:type="dxa"/>
          </w:tcPr>
          <w:p w14:paraId="6D297DB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62" w:type="dxa"/>
          </w:tcPr>
          <w:p w14:paraId="1473C69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8.21</w:t>
            </w:r>
          </w:p>
        </w:tc>
        <w:tc>
          <w:tcPr>
            <w:tcW w:w="1162" w:type="dxa"/>
          </w:tcPr>
          <w:p w14:paraId="0056EE3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162" w:type="dxa"/>
          </w:tcPr>
          <w:p w14:paraId="0C8D7CD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8.44</w:t>
            </w:r>
          </w:p>
        </w:tc>
        <w:tc>
          <w:tcPr>
            <w:tcW w:w="1162" w:type="dxa"/>
          </w:tcPr>
          <w:p w14:paraId="40387C3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00DFE3A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11.51</w:t>
            </w:r>
          </w:p>
        </w:tc>
        <w:tc>
          <w:tcPr>
            <w:tcW w:w="1162" w:type="dxa"/>
          </w:tcPr>
          <w:p w14:paraId="6309F83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29.22%</w:t>
            </w:r>
          </w:p>
        </w:tc>
        <w:tc>
          <w:tcPr>
            <w:tcW w:w="1162" w:type="dxa"/>
          </w:tcPr>
          <w:p w14:paraId="3A55880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64.32%</w:t>
            </w:r>
          </w:p>
        </w:tc>
      </w:tr>
      <w:tr w14:paraId="05A6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7E4F240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2026-04-24</w:t>
            </w:r>
          </w:p>
        </w:tc>
        <w:tc>
          <w:tcPr>
            <w:tcW w:w="1162" w:type="dxa"/>
          </w:tcPr>
          <w:p w14:paraId="114D7AE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62" w:type="dxa"/>
          </w:tcPr>
          <w:p w14:paraId="54FDFE3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7.68</w:t>
            </w:r>
          </w:p>
        </w:tc>
        <w:tc>
          <w:tcPr>
            <w:tcW w:w="1162" w:type="dxa"/>
          </w:tcPr>
          <w:p w14:paraId="5A4C239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62" w:type="dxa"/>
          </w:tcPr>
          <w:p w14:paraId="11B4F38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8.35</w:t>
            </w:r>
          </w:p>
        </w:tc>
        <w:tc>
          <w:tcPr>
            <w:tcW w:w="1162" w:type="dxa"/>
          </w:tcPr>
          <w:p w14:paraId="3F22226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1C2525B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10.60</w:t>
            </w:r>
          </w:p>
        </w:tc>
        <w:tc>
          <w:tcPr>
            <w:tcW w:w="1162" w:type="dxa"/>
          </w:tcPr>
          <w:p w14:paraId="636B76A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26.41%</w:t>
            </w:r>
          </w:p>
        </w:tc>
        <w:tc>
          <w:tcPr>
            <w:tcW w:w="1162" w:type="dxa"/>
          </w:tcPr>
          <w:p w14:paraId="0A4B2AC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63.77%</w:t>
            </w:r>
          </w:p>
        </w:tc>
      </w:tr>
      <w:tr w14:paraId="6393A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66EB552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2026-04-25</w:t>
            </w:r>
          </w:p>
        </w:tc>
        <w:tc>
          <w:tcPr>
            <w:tcW w:w="1162" w:type="dxa"/>
          </w:tcPr>
          <w:p w14:paraId="555A3E2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162" w:type="dxa"/>
          </w:tcPr>
          <w:p w14:paraId="1FDB59D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8.14</w:t>
            </w:r>
          </w:p>
        </w:tc>
        <w:tc>
          <w:tcPr>
            <w:tcW w:w="1162" w:type="dxa"/>
          </w:tcPr>
          <w:p w14:paraId="68FAAEB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162" w:type="dxa"/>
          </w:tcPr>
          <w:p w14:paraId="7D3450E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8.12</w:t>
            </w:r>
          </w:p>
        </w:tc>
        <w:tc>
          <w:tcPr>
            <w:tcW w:w="1162" w:type="dxa"/>
          </w:tcPr>
          <w:p w14:paraId="6F76526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162" w:type="dxa"/>
          </w:tcPr>
          <w:p w14:paraId="4F7FE73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12.31</w:t>
            </w:r>
          </w:p>
        </w:tc>
        <w:tc>
          <w:tcPr>
            <w:tcW w:w="1162" w:type="dxa"/>
          </w:tcPr>
          <w:p w14:paraId="3B1790A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30.62%</w:t>
            </w:r>
          </w:p>
        </w:tc>
        <w:tc>
          <w:tcPr>
            <w:tcW w:w="1162" w:type="dxa"/>
          </w:tcPr>
          <w:p w14:paraId="5B24C6A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60.33%</w:t>
            </w:r>
          </w:p>
        </w:tc>
      </w:tr>
      <w:tr w14:paraId="6533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5879668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2026-04-27</w:t>
            </w:r>
          </w:p>
        </w:tc>
        <w:tc>
          <w:tcPr>
            <w:tcW w:w="1162" w:type="dxa"/>
          </w:tcPr>
          <w:p w14:paraId="6914DE1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162" w:type="dxa"/>
          </w:tcPr>
          <w:p w14:paraId="6EA0150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8.08</w:t>
            </w:r>
          </w:p>
        </w:tc>
        <w:tc>
          <w:tcPr>
            <w:tcW w:w="1162" w:type="dxa"/>
          </w:tcPr>
          <w:p w14:paraId="47BA959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162" w:type="dxa"/>
          </w:tcPr>
          <w:p w14:paraId="008CB29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8.26</w:t>
            </w:r>
          </w:p>
        </w:tc>
        <w:tc>
          <w:tcPr>
            <w:tcW w:w="1162" w:type="dxa"/>
          </w:tcPr>
          <w:p w14:paraId="066B744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62" w:type="dxa"/>
          </w:tcPr>
          <w:p w14:paraId="3D2FFF7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11.61</w:t>
            </w:r>
          </w:p>
        </w:tc>
        <w:tc>
          <w:tcPr>
            <w:tcW w:w="1162" w:type="dxa"/>
          </w:tcPr>
          <w:p w14:paraId="18EA53D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19.99%</w:t>
            </w:r>
          </w:p>
        </w:tc>
        <w:tc>
          <w:tcPr>
            <w:tcW w:w="1162" w:type="dxa"/>
          </w:tcPr>
          <w:p w14:paraId="63A93D4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60.87%</w:t>
            </w:r>
          </w:p>
        </w:tc>
      </w:tr>
      <w:tr w14:paraId="6927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2" w:type="dxa"/>
          </w:tcPr>
          <w:p w14:paraId="73C6A53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2026-04-28</w:t>
            </w:r>
          </w:p>
        </w:tc>
        <w:tc>
          <w:tcPr>
            <w:tcW w:w="1162" w:type="dxa"/>
          </w:tcPr>
          <w:p w14:paraId="67C7D5D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62" w:type="dxa"/>
          </w:tcPr>
          <w:p w14:paraId="7D21189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7.55</w:t>
            </w:r>
          </w:p>
        </w:tc>
        <w:tc>
          <w:tcPr>
            <w:tcW w:w="1162" w:type="dxa"/>
          </w:tcPr>
          <w:p w14:paraId="00DF2E6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162" w:type="dxa"/>
          </w:tcPr>
          <w:p w14:paraId="3A2D447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8.33</w:t>
            </w:r>
          </w:p>
        </w:tc>
        <w:tc>
          <w:tcPr>
            <w:tcW w:w="1162" w:type="dxa"/>
          </w:tcPr>
          <w:p w14:paraId="260CF2E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162" w:type="dxa"/>
          </w:tcPr>
          <w:p w14:paraId="395F3DE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10.89</w:t>
            </w:r>
          </w:p>
        </w:tc>
        <w:tc>
          <w:tcPr>
            <w:tcW w:w="1162" w:type="dxa"/>
          </w:tcPr>
          <w:p w14:paraId="2FF88A8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19.49%</w:t>
            </w:r>
          </w:p>
        </w:tc>
        <w:tc>
          <w:tcPr>
            <w:tcW w:w="1162" w:type="dxa"/>
          </w:tcPr>
          <w:p w14:paraId="7DADB9A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63.05%</w:t>
            </w:r>
          </w:p>
        </w:tc>
      </w:tr>
    </w:tbl>
    <w:p w14:paraId="2D3E153F">
      <w:pPr>
        <w:pStyle w:val="3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4. AI 与历史真实工作时间对比</w:t>
      </w:r>
    </w:p>
    <w:p w14:paraId="7AD10C86">
      <w:pP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492240" cy="2896235"/>
            <wp:effectExtent l="0" t="0" r="1016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742"/>
        <w:gridCol w:w="1742"/>
        <w:gridCol w:w="1742"/>
        <w:gridCol w:w="1742"/>
        <w:gridCol w:w="1742"/>
      </w:tblGrid>
      <w:tr w14:paraId="14FE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  <w:shd w:val="clear" w:color="auto" w:fill="E8EEF5"/>
          </w:tcPr>
          <w:p w14:paraId="2110263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1742" w:type="dxa"/>
            <w:shd w:val="clear" w:color="auto" w:fill="E8EEF5"/>
          </w:tcPr>
          <w:p w14:paraId="178F9E5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历史站台</w:t>
            </w:r>
          </w:p>
        </w:tc>
        <w:tc>
          <w:tcPr>
            <w:tcW w:w="1742" w:type="dxa"/>
            <w:shd w:val="clear" w:color="auto" w:fill="E8EEF5"/>
          </w:tcPr>
          <w:p w14:paraId="347C5B4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真实净工作(h)</w:t>
            </w:r>
          </w:p>
        </w:tc>
        <w:tc>
          <w:tcPr>
            <w:tcW w:w="1742" w:type="dxa"/>
            <w:shd w:val="clear" w:color="auto" w:fill="E8EEF5"/>
          </w:tcPr>
          <w:p w14:paraId="6E38B5E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AI站台</w:t>
            </w:r>
          </w:p>
        </w:tc>
        <w:tc>
          <w:tcPr>
            <w:tcW w:w="1742" w:type="dxa"/>
            <w:shd w:val="clear" w:color="auto" w:fill="E8EEF5"/>
          </w:tcPr>
          <w:p w14:paraId="1DAEF9E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AI最优(h)</w:t>
            </w:r>
          </w:p>
        </w:tc>
        <w:tc>
          <w:tcPr>
            <w:tcW w:w="1742" w:type="dxa"/>
            <w:shd w:val="clear" w:color="auto" w:fill="E8EEF5"/>
          </w:tcPr>
          <w:p w14:paraId="4093590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站台工时效率提升</w:t>
            </w:r>
          </w:p>
        </w:tc>
      </w:tr>
      <w:tr w14:paraId="1D46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1BD64E2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2026-04-09</w:t>
            </w:r>
          </w:p>
        </w:tc>
        <w:tc>
          <w:tcPr>
            <w:tcW w:w="1742" w:type="dxa"/>
          </w:tcPr>
          <w:p w14:paraId="7FEA1A2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42" w:type="dxa"/>
          </w:tcPr>
          <w:p w14:paraId="0938563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13.96</w:t>
            </w:r>
          </w:p>
        </w:tc>
        <w:tc>
          <w:tcPr>
            <w:tcW w:w="1742" w:type="dxa"/>
          </w:tcPr>
          <w:p w14:paraId="20E2009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42" w:type="dxa"/>
          </w:tcPr>
          <w:p w14:paraId="2786B4D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8.24</w:t>
            </w:r>
          </w:p>
        </w:tc>
        <w:tc>
          <w:tcPr>
            <w:tcW w:w="1742" w:type="dxa"/>
          </w:tcPr>
          <w:p w14:paraId="0B79396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46.85%</w:t>
            </w:r>
          </w:p>
        </w:tc>
      </w:tr>
      <w:tr w14:paraId="0BAC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285022F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2026-04-11</w:t>
            </w:r>
          </w:p>
        </w:tc>
        <w:tc>
          <w:tcPr>
            <w:tcW w:w="1742" w:type="dxa"/>
          </w:tcPr>
          <w:p w14:paraId="7A81DB7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742" w:type="dxa"/>
          </w:tcPr>
          <w:p w14:paraId="6E789A5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14.99</w:t>
            </w:r>
          </w:p>
        </w:tc>
        <w:tc>
          <w:tcPr>
            <w:tcW w:w="1742" w:type="dxa"/>
          </w:tcPr>
          <w:p w14:paraId="741BD40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42" w:type="dxa"/>
          </w:tcPr>
          <w:p w14:paraId="0232F0A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8.07</w:t>
            </w:r>
          </w:p>
        </w:tc>
        <w:tc>
          <w:tcPr>
            <w:tcW w:w="1742" w:type="dxa"/>
          </w:tcPr>
          <w:p w14:paraId="4002581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61.55%</w:t>
            </w:r>
          </w:p>
        </w:tc>
      </w:tr>
      <w:tr w14:paraId="7E213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04B4B61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2026-04-12</w:t>
            </w:r>
          </w:p>
        </w:tc>
        <w:tc>
          <w:tcPr>
            <w:tcW w:w="1742" w:type="dxa"/>
          </w:tcPr>
          <w:p w14:paraId="2A93FDA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7614AAD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15.29</w:t>
            </w:r>
          </w:p>
        </w:tc>
        <w:tc>
          <w:tcPr>
            <w:tcW w:w="1742" w:type="dxa"/>
          </w:tcPr>
          <w:p w14:paraId="583002C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42" w:type="dxa"/>
          </w:tcPr>
          <w:p w14:paraId="4918D12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7.75</w:t>
            </w:r>
          </w:p>
        </w:tc>
        <w:tc>
          <w:tcPr>
            <w:tcW w:w="1742" w:type="dxa"/>
          </w:tcPr>
          <w:p w14:paraId="4DEF393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57.75%</w:t>
            </w:r>
          </w:p>
        </w:tc>
      </w:tr>
      <w:tr w14:paraId="2310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4B70E51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2026-04-13</w:t>
            </w:r>
          </w:p>
        </w:tc>
        <w:tc>
          <w:tcPr>
            <w:tcW w:w="1742" w:type="dxa"/>
          </w:tcPr>
          <w:p w14:paraId="2B003BF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742" w:type="dxa"/>
          </w:tcPr>
          <w:p w14:paraId="6BC8302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13.67</w:t>
            </w:r>
          </w:p>
        </w:tc>
        <w:tc>
          <w:tcPr>
            <w:tcW w:w="1742" w:type="dxa"/>
          </w:tcPr>
          <w:p w14:paraId="03FD60C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42" w:type="dxa"/>
          </w:tcPr>
          <w:p w14:paraId="2405D4B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7.66</w:t>
            </w:r>
          </w:p>
        </w:tc>
        <w:tc>
          <w:tcPr>
            <w:tcW w:w="1742" w:type="dxa"/>
          </w:tcPr>
          <w:p w14:paraId="4A0FE15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59.24%</w:t>
            </w:r>
          </w:p>
        </w:tc>
      </w:tr>
      <w:tr w14:paraId="01FF7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29107C3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2026-04-14</w:t>
            </w:r>
          </w:p>
        </w:tc>
        <w:tc>
          <w:tcPr>
            <w:tcW w:w="1742" w:type="dxa"/>
          </w:tcPr>
          <w:p w14:paraId="4EE2F06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742" w:type="dxa"/>
          </w:tcPr>
          <w:p w14:paraId="6ED1271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15.87</w:t>
            </w:r>
          </w:p>
        </w:tc>
        <w:tc>
          <w:tcPr>
            <w:tcW w:w="1742" w:type="dxa"/>
          </w:tcPr>
          <w:p w14:paraId="45B367A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42" w:type="dxa"/>
          </w:tcPr>
          <w:p w14:paraId="49DA53C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8.09</w:t>
            </w:r>
          </w:p>
        </w:tc>
        <w:tc>
          <w:tcPr>
            <w:tcW w:w="1742" w:type="dxa"/>
          </w:tcPr>
          <w:p w14:paraId="421DD70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62.92%</w:t>
            </w:r>
          </w:p>
        </w:tc>
      </w:tr>
      <w:tr w14:paraId="7225D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1265A50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2026-04-15</w:t>
            </w:r>
          </w:p>
        </w:tc>
        <w:tc>
          <w:tcPr>
            <w:tcW w:w="1742" w:type="dxa"/>
          </w:tcPr>
          <w:p w14:paraId="7AEAAC6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587658A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14.58</w:t>
            </w:r>
          </w:p>
        </w:tc>
        <w:tc>
          <w:tcPr>
            <w:tcW w:w="1742" w:type="dxa"/>
          </w:tcPr>
          <w:p w14:paraId="76BFBF6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42" w:type="dxa"/>
          </w:tcPr>
          <w:p w14:paraId="4F727FB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8.19</w:t>
            </w:r>
          </w:p>
        </w:tc>
        <w:tc>
          <w:tcPr>
            <w:tcW w:w="1742" w:type="dxa"/>
          </w:tcPr>
          <w:p w14:paraId="20C22EA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57.89%</w:t>
            </w:r>
          </w:p>
        </w:tc>
      </w:tr>
      <w:tr w14:paraId="2DC3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3BD1CEE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2026-04-18</w:t>
            </w:r>
          </w:p>
        </w:tc>
        <w:tc>
          <w:tcPr>
            <w:tcW w:w="1742" w:type="dxa"/>
          </w:tcPr>
          <w:p w14:paraId="5A0B97F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6584470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14.53</w:t>
            </w:r>
          </w:p>
        </w:tc>
        <w:tc>
          <w:tcPr>
            <w:tcW w:w="1742" w:type="dxa"/>
          </w:tcPr>
          <w:p w14:paraId="556B4CB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42" w:type="dxa"/>
          </w:tcPr>
          <w:p w14:paraId="07C0539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7.74</w:t>
            </w:r>
          </w:p>
        </w:tc>
        <w:tc>
          <w:tcPr>
            <w:tcW w:w="1742" w:type="dxa"/>
          </w:tcPr>
          <w:p w14:paraId="43EACBC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64.50%</w:t>
            </w:r>
          </w:p>
        </w:tc>
      </w:tr>
      <w:tr w14:paraId="7208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0DA3BB7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2026-04-20</w:t>
            </w:r>
          </w:p>
        </w:tc>
        <w:tc>
          <w:tcPr>
            <w:tcW w:w="1742" w:type="dxa"/>
          </w:tcPr>
          <w:p w14:paraId="5782E70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55D335B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14.32</w:t>
            </w:r>
          </w:p>
        </w:tc>
        <w:tc>
          <w:tcPr>
            <w:tcW w:w="1742" w:type="dxa"/>
          </w:tcPr>
          <w:p w14:paraId="2AF323D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42" w:type="dxa"/>
          </w:tcPr>
          <w:p w14:paraId="039CDB6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7.76</w:t>
            </w:r>
          </w:p>
        </w:tc>
        <w:tc>
          <w:tcPr>
            <w:tcW w:w="1742" w:type="dxa"/>
          </w:tcPr>
          <w:p w14:paraId="1AA22C9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59.33%</w:t>
            </w:r>
          </w:p>
        </w:tc>
      </w:tr>
      <w:tr w14:paraId="2F2D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7BEA092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2026-04-21</w:t>
            </w:r>
          </w:p>
        </w:tc>
        <w:tc>
          <w:tcPr>
            <w:tcW w:w="1742" w:type="dxa"/>
          </w:tcPr>
          <w:p w14:paraId="2BD6CA1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0A89D5E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14.28</w:t>
            </w:r>
          </w:p>
        </w:tc>
        <w:tc>
          <w:tcPr>
            <w:tcW w:w="1742" w:type="dxa"/>
          </w:tcPr>
          <w:p w14:paraId="6E35DE1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42" w:type="dxa"/>
          </w:tcPr>
          <w:p w14:paraId="6E649F2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8.24</w:t>
            </w:r>
          </w:p>
        </w:tc>
        <w:tc>
          <w:tcPr>
            <w:tcW w:w="1742" w:type="dxa"/>
          </w:tcPr>
          <w:p w14:paraId="5143BC6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61.52%</w:t>
            </w:r>
          </w:p>
        </w:tc>
      </w:tr>
      <w:tr w14:paraId="186DD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0A5D578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2026-04-22</w:t>
            </w:r>
          </w:p>
        </w:tc>
        <w:tc>
          <w:tcPr>
            <w:tcW w:w="1742" w:type="dxa"/>
          </w:tcPr>
          <w:p w14:paraId="402F4E9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277D4A2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14.22</w:t>
            </w:r>
          </w:p>
        </w:tc>
        <w:tc>
          <w:tcPr>
            <w:tcW w:w="1742" w:type="dxa"/>
          </w:tcPr>
          <w:p w14:paraId="7CB0E0D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42" w:type="dxa"/>
          </w:tcPr>
          <w:p w14:paraId="24AF5FA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8.10</w:t>
            </w:r>
          </w:p>
        </w:tc>
        <w:tc>
          <w:tcPr>
            <w:tcW w:w="1742" w:type="dxa"/>
          </w:tcPr>
          <w:p w14:paraId="5F76CCD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57.32%</w:t>
            </w:r>
          </w:p>
        </w:tc>
      </w:tr>
      <w:tr w14:paraId="6A059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4829EE5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2026-04-23</w:t>
            </w:r>
          </w:p>
        </w:tc>
        <w:tc>
          <w:tcPr>
            <w:tcW w:w="1742" w:type="dxa"/>
          </w:tcPr>
          <w:p w14:paraId="1D053B6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22408CB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14.31</w:t>
            </w:r>
          </w:p>
        </w:tc>
        <w:tc>
          <w:tcPr>
            <w:tcW w:w="1742" w:type="dxa"/>
          </w:tcPr>
          <w:p w14:paraId="4790479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42" w:type="dxa"/>
          </w:tcPr>
          <w:p w14:paraId="79572FE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8.21</w:t>
            </w:r>
          </w:p>
        </w:tc>
        <w:tc>
          <w:tcPr>
            <w:tcW w:w="1742" w:type="dxa"/>
          </w:tcPr>
          <w:p w14:paraId="719A4A4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61.76%</w:t>
            </w:r>
          </w:p>
        </w:tc>
      </w:tr>
      <w:tr w14:paraId="621D9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11151D9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2026-04-24</w:t>
            </w:r>
          </w:p>
        </w:tc>
        <w:tc>
          <w:tcPr>
            <w:tcW w:w="1742" w:type="dxa"/>
          </w:tcPr>
          <w:p w14:paraId="67E9A5F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3041E8E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16.75</w:t>
            </w:r>
          </w:p>
        </w:tc>
        <w:tc>
          <w:tcPr>
            <w:tcW w:w="1742" w:type="dxa"/>
          </w:tcPr>
          <w:p w14:paraId="5371D9B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42" w:type="dxa"/>
          </w:tcPr>
          <w:p w14:paraId="547C0AC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7.68</w:t>
            </w:r>
          </w:p>
        </w:tc>
        <w:tc>
          <w:tcPr>
            <w:tcW w:w="1742" w:type="dxa"/>
          </w:tcPr>
          <w:p w14:paraId="03BF774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69.44%</w:t>
            </w:r>
          </w:p>
        </w:tc>
      </w:tr>
      <w:tr w14:paraId="3F967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14F27A1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2026-04-25</w:t>
            </w:r>
          </w:p>
        </w:tc>
        <w:tc>
          <w:tcPr>
            <w:tcW w:w="1742" w:type="dxa"/>
          </w:tcPr>
          <w:p w14:paraId="6C21BF1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60C43A2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14.70</w:t>
            </w:r>
          </w:p>
        </w:tc>
        <w:tc>
          <w:tcPr>
            <w:tcW w:w="1742" w:type="dxa"/>
          </w:tcPr>
          <w:p w14:paraId="79D4803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42" w:type="dxa"/>
          </w:tcPr>
          <w:p w14:paraId="61043F2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8.14</w:t>
            </w:r>
          </w:p>
        </w:tc>
        <w:tc>
          <w:tcPr>
            <w:tcW w:w="1742" w:type="dxa"/>
          </w:tcPr>
          <w:p w14:paraId="6DD5DAA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58.49%</w:t>
            </w:r>
          </w:p>
        </w:tc>
      </w:tr>
      <w:tr w14:paraId="0F34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298C343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2026-04-27</w:t>
            </w:r>
          </w:p>
        </w:tc>
        <w:tc>
          <w:tcPr>
            <w:tcW w:w="1742" w:type="dxa"/>
          </w:tcPr>
          <w:p w14:paraId="39FCCF9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742" w:type="dxa"/>
          </w:tcPr>
          <w:p w14:paraId="2DBD177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13.56</w:t>
            </w:r>
          </w:p>
        </w:tc>
        <w:tc>
          <w:tcPr>
            <w:tcW w:w="1742" w:type="dxa"/>
          </w:tcPr>
          <w:p w14:paraId="147740D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42" w:type="dxa"/>
          </w:tcPr>
          <w:p w14:paraId="7884C50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8.08</w:t>
            </w:r>
          </w:p>
        </w:tc>
        <w:tc>
          <w:tcPr>
            <w:tcW w:w="1742" w:type="dxa"/>
          </w:tcPr>
          <w:p w14:paraId="66D4646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58.76%</w:t>
            </w:r>
          </w:p>
        </w:tc>
      </w:tr>
      <w:tr w14:paraId="0EE9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09E96B0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2026-04-28</w:t>
            </w:r>
          </w:p>
        </w:tc>
        <w:tc>
          <w:tcPr>
            <w:tcW w:w="1742" w:type="dxa"/>
          </w:tcPr>
          <w:p w14:paraId="740575C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42" w:type="dxa"/>
          </w:tcPr>
          <w:p w14:paraId="1CFF0F1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14.29</w:t>
            </w:r>
          </w:p>
        </w:tc>
        <w:tc>
          <w:tcPr>
            <w:tcW w:w="1742" w:type="dxa"/>
          </w:tcPr>
          <w:p w14:paraId="0C71F46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42" w:type="dxa"/>
          </w:tcPr>
          <w:p w14:paraId="2EFDEF1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7.55</w:t>
            </w:r>
          </w:p>
        </w:tc>
        <w:tc>
          <w:tcPr>
            <w:tcW w:w="1742" w:type="dxa"/>
          </w:tcPr>
          <w:p w14:paraId="1F41614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64.79%</w:t>
            </w:r>
          </w:p>
        </w:tc>
      </w:tr>
    </w:tbl>
    <w:p w14:paraId="2E970DF8">
      <w:pPr>
        <w:pStyle w:val="3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5. AI 与历史仿真时间对比</w:t>
      </w:r>
    </w:p>
    <w:p w14:paraId="76A056AE">
      <w:pP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492240" cy="2896235"/>
            <wp:effectExtent l="0" t="0" r="1016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 w14:paraId="699F5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shd w:val="clear" w:color="auto" w:fill="E8EEF5"/>
          </w:tcPr>
          <w:p w14:paraId="659BF64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1493" w:type="dxa"/>
            <w:shd w:val="clear" w:color="auto" w:fill="E8EEF5"/>
          </w:tcPr>
          <w:p w14:paraId="001B48E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历史站台</w:t>
            </w:r>
          </w:p>
        </w:tc>
        <w:tc>
          <w:tcPr>
            <w:tcW w:w="1493" w:type="dxa"/>
            <w:shd w:val="clear" w:color="auto" w:fill="E8EEF5"/>
          </w:tcPr>
          <w:p w14:paraId="7C0CD28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历史仿真(h)</w:t>
            </w:r>
          </w:p>
        </w:tc>
        <w:tc>
          <w:tcPr>
            <w:tcW w:w="1493" w:type="dxa"/>
            <w:shd w:val="clear" w:color="auto" w:fill="E8EEF5"/>
          </w:tcPr>
          <w:p w14:paraId="1010E4F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AI站台</w:t>
            </w:r>
          </w:p>
        </w:tc>
        <w:tc>
          <w:tcPr>
            <w:tcW w:w="1493" w:type="dxa"/>
            <w:shd w:val="clear" w:color="auto" w:fill="E8EEF5"/>
          </w:tcPr>
          <w:p w14:paraId="0168771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AI最优(h)</w:t>
            </w:r>
          </w:p>
        </w:tc>
        <w:tc>
          <w:tcPr>
            <w:tcW w:w="1493" w:type="dxa"/>
            <w:shd w:val="clear" w:color="auto" w:fill="E8EEF5"/>
          </w:tcPr>
          <w:p w14:paraId="3DE8ED8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站台工时效率提升</w:t>
            </w:r>
          </w:p>
        </w:tc>
        <w:tc>
          <w:tcPr>
            <w:tcW w:w="1493" w:type="dxa"/>
            <w:shd w:val="clear" w:color="auto" w:fill="E8EEF5"/>
          </w:tcPr>
          <w:p w14:paraId="5F81674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同站台时间提升</w:t>
            </w:r>
          </w:p>
        </w:tc>
      </w:tr>
      <w:tr w14:paraId="4C03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0B6B592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2026-04-09</w:t>
            </w:r>
          </w:p>
        </w:tc>
        <w:tc>
          <w:tcPr>
            <w:tcW w:w="1493" w:type="dxa"/>
          </w:tcPr>
          <w:p w14:paraId="369096F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93" w:type="dxa"/>
          </w:tcPr>
          <w:p w14:paraId="3265D59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8.72</w:t>
            </w:r>
          </w:p>
        </w:tc>
        <w:tc>
          <w:tcPr>
            <w:tcW w:w="1493" w:type="dxa"/>
          </w:tcPr>
          <w:p w14:paraId="0909F6F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93" w:type="dxa"/>
          </w:tcPr>
          <w:p w14:paraId="7AD817D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8.24</w:t>
            </w:r>
          </w:p>
        </w:tc>
        <w:tc>
          <w:tcPr>
            <w:tcW w:w="1493" w:type="dxa"/>
          </w:tcPr>
          <w:p w14:paraId="5392CAA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14.89%</w:t>
            </w:r>
          </w:p>
        </w:tc>
        <w:tc>
          <w:tcPr>
            <w:tcW w:w="1493" w:type="dxa"/>
          </w:tcPr>
          <w:p w14:paraId="686FAC6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15.59%</w:t>
            </w:r>
          </w:p>
        </w:tc>
      </w:tr>
      <w:tr w14:paraId="0CF95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55D4703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2026-04-11</w:t>
            </w:r>
          </w:p>
        </w:tc>
        <w:tc>
          <w:tcPr>
            <w:tcW w:w="1493" w:type="dxa"/>
          </w:tcPr>
          <w:p w14:paraId="145245D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493" w:type="dxa"/>
          </w:tcPr>
          <w:p w14:paraId="419E8E3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8.52</w:t>
            </w:r>
          </w:p>
        </w:tc>
        <w:tc>
          <w:tcPr>
            <w:tcW w:w="1493" w:type="dxa"/>
          </w:tcPr>
          <w:p w14:paraId="06A0BDB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93" w:type="dxa"/>
          </w:tcPr>
          <w:p w14:paraId="7F22C64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8.07</w:t>
            </w:r>
          </w:p>
        </w:tc>
        <w:tc>
          <w:tcPr>
            <w:tcW w:w="1493" w:type="dxa"/>
          </w:tcPr>
          <w:p w14:paraId="5C96134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32.35%</w:t>
            </w:r>
          </w:p>
        </w:tc>
        <w:tc>
          <w:tcPr>
            <w:tcW w:w="1493" w:type="dxa"/>
          </w:tcPr>
          <w:p w14:paraId="40EF60B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30.76%</w:t>
            </w:r>
          </w:p>
        </w:tc>
      </w:tr>
      <w:tr w14:paraId="0A7D8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1CA9EA9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2026-04-12</w:t>
            </w:r>
          </w:p>
        </w:tc>
        <w:tc>
          <w:tcPr>
            <w:tcW w:w="1493" w:type="dxa"/>
          </w:tcPr>
          <w:p w14:paraId="03A7FED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3560956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9.43</w:t>
            </w:r>
          </w:p>
        </w:tc>
        <w:tc>
          <w:tcPr>
            <w:tcW w:w="1493" w:type="dxa"/>
          </w:tcPr>
          <w:p w14:paraId="291777D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93" w:type="dxa"/>
          </w:tcPr>
          <w:p w14:paraId="60423A4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7.75</w:t>
            </w:r>
          </w:p>
        </w:tc>
        <w:tc>
          <w:tcPr>
            <w:tcW w:w="1493" w:type="dxa"/>
          </w:tcPr>
          <w:p w14:paraId="0710D21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31.52%</w:t>
            </w:r>
          </w:p>
        </w:tc>
        <w:tc>
          <w:tcPr>
            <w:tcW w:w="1493" w:type="dxa"/>
          </w:tcPr>
          <w:p w14:paraId="517C1CC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30.20%</w:t>
            </w:r>
          </w:p>
        </w:tc>
      </w:tr>
      <w:tr w14:paraId="597E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766FF0F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2026-04-13</w:t>
            </w:r>
          </w:p>
        </w:tc>
        <w:tc>
          <w:tcPr>
            <w:tcW w:w="1493" w:type="dxa"/>
          </w:tcPr>
          <w:p w14:paraId="2C3D27E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493" w:type="dxa"/>
          </w:tcPr>
          <w:p w14:paraId="412EA0E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7.30</w:t>
            </w:r>
          </w:p>
        </w:tc>
        <w:tc>
          <w:tcPr>
            <w:tcW w:w="1493" w:type="dxa"/>
          </w:tcPr>
          <w:p w14:paraId="4B3F912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93" w:type="dxa"/>
          </w:tcPr>
          <w:p w14:paraId="25663B4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7.66</w:t>
            </w:r>
          </w:p>
        </w:tc>
        <w:tc>
          <w:tcPr>
            <w:tcW w:w="1493" w:type="dxa"/>
          </w:tcPr>
          <w:p w14:paraId="46C4707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23.65%</w:t>
            </w:r>
          </w:p>
        </w:tc>
        <w:tc>
          <w:tcPr>
            <w:tcW w:w="1493" w:type="dxa"/>
          </w:tcPr>
          <w:p w14:paraId="2FC74FA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20.53%</w:t>
            </w:r>
          </w:p>
        </w:tc>
      </w:tr>
      <w:tr w14:paraId="4198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7BC121A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2026-04-14</w:t>
            </w:r>
          </w:p>
        </w:tc>
        <w:tc>
          <w:tcPr>
            <w:tcW w:w="1493" w:type="dxa"/>
          </w:tcPr>
          <w:p w14:paraId="3D85249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493" w:type="dxa"/>
          </w:tcPr>
          <w:p w14:paraId="4B0E8A0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8.01</w:t>
            </w:r>
          </w:p>
        </w:tc>
        <w:tc>
          <w:tcPr>
            <w:tcW w:w="1493" w:type="dxa"/>
          </w:tcPr>
          <w:p w14:paraId="2BDE31B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93" w:type="dxa"/>
          </w:tcPr>
          <w:p w14:paraId="2C743EA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8.09</w:t>
            </w:r>
          </w:p>
        </w:tc>
        <w:tc>
          <w:tcPr>
            <w:tcW w:w="1493" w:type="dxa"/>
          </w:tcPr>
          <w:p w14:paraId="50B7728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26.52%</w:t>
            </w:r>
          </w:p>
        </w:tc>
        <w:tc>
          <w:tcPr>
            <w:tcW w:w="1493" w:type="dxa"/>
          </w:tcPr>
          <w:p w14:paraId="56C452A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23.89%</w:t>
            </w:r>
          </w:p>
        </w:tc>
      </w:tr>
      <w:tr w14:paraId="5B53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4104EAF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2026-04-15</w:t>
            </w:r>
          </w:p>
        </w:tc>
        <w:tc>
          <w:tcPr>
            <w:tcW w:w="1493" w:type="dxa"/>
          </w:tcPr>
          <w:p w14:paraId="68525AE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2919A22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8.28</w:t>
            </w:r>
          </w:p>
        </w:tc>
        <w:tc>
          <w:tcPr>
            <w:tcW w:w="1493" w:type="dxa"/>
          </w:tcPr>
          <w:p w14:paraId="6C226CD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93" w:type="dxa"/>
          </w:tcPr>
          <w:p w14:paraId="20639BD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8.19</w:t>
            </w:r>
          </w:p>
        </w:tc>
        <w:tc>
          <w:tcPr>
            <w:tcW w:w="1493" w:type="dxa"/>
          </w:tcPr>
          <w:p w14:paraId="7213EEA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25.83%</w:t>
            </w:r>
          </w:p>
        </w:tc>
        <w:tc>
          <w:tcPr>
            <w:tcW w:w="1493" w:type="dxa"/>
          </w:tcPr>
          <w:p w14:paraId="61E3BFA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24.08%</w:t>
            </w:r>
          </w:p>
        </w:tc>
      </w:tr>
      <w:tr w14:paraId="6D8F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3541A0D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2026-04-18</w:t>
            </w:r>
          </w:p>
        </w:tc>
        <w:tc>
          <w:tcPr>
            <w:tcW w:w="1493" w:type="dxa"/>
          </w:tcPr>
          <w:p w14:paraId="3412B94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1F9B882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6.65</w:t>
            </w:r>
          </w:p>
        </w:tc>
        <w:tc>
          <w:tcPr>
            <w:tcW w:w="1493" w:type="dxa"/>
          </w:tcPr>
          <w:p w14:paraId="351E20B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93" w:type="dxa"/>
          </w:tcPr>
          <w:p w14:paraId="64431BA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7.74</w:t>
            </w:r>
          </w:p>
        </w:tc>
        <w:tc>
          <w:tcPr>
            <w:tcW w:w="1493" w:type="dxa"/>
          </w:tcPr>
          <w:p w14:paraId="0618936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22.43%</w:t>
            </w:r>
          </w:p>
        </w:tc>
        <w:tc>
          <w:tcPr>
            <w:tcW w:w="1493" w:type="dxa"/>
          </w:tcPr>
          <w:p w14:paraId="1FBC6A0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18.08%</w:t>
            </w:r>
          </w:p>
        </w:tc>
      </w:tr>
      <w:tr w14:paraId="6F0E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1AA689B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2026-04-20</w:t>
            </w:r>
          </w:p>
        </w:tc>
        <w:tc>
          <w:tcPr>
            <w:tcW w:w="1493" w:type="dxa"/>
          </w:tcPr>
          <w:p w14:paraId="0A88911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621BC2C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7.56</w:t>
            </w:r>
          </w:p>
        </w:tc>
        <w:tc>
          <w:tcPr>
            <w:tcW w:w="1493" w:type="dxa"/>
          </w:tcPr>
          <w:p w14:paraId="0275B82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93" w:type="dxa"/>
          </w:tcPr>
          <w:p w14:paraId="57E0CA3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7.76</w:t>
            </w:r>
          </w:p>
        </w:tc>
        <w:tc>
          <w:tcPr>
            <w:tcW w:w="1493" w:type="dxa"/>
          </w:tcPr>
          <w:p w14:paraId="72F2F88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22.94%</w:t>
            </w:r>
          </w:p>
        </w:tc>
        <w:tc>
          <w:tcPr>
            <w:tcW w:w="1493" w:type="dxa"/>
          </w:tcPr>
          <w:p w14:paraId="5E705A0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19.89%</w:t>
            </w:r>
          </w:p>
        </w:tc>
      </w:tr>
      <w:tr w14:paraId="4056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4C2135A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2026-04-21</w:t>
            </w:r>
          </w:p>
        </w:tc>
        <w:tc>
          <w:tcPr>
            <w:tcW w:w="1493" w:type="dxa"/>
          </w:tcPr>
          <w:p w14:paraId="4D0BC15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5470076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6.64</w:t>
            </w:r>
          </w:p>
        </w:tc>
        <w:tc>
          <w:tcPr>
            <w:tcW w:w="1493" w:type="dxa"/>
          </w:tcPr>
          <w:p w14:paraId="1094D19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93" w:type="dxa"/>
          </w:tcPr>
          <w:p w14:paraId="11D22F3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8.24</w:t>
            </w:r>
          </w:p>
        </w:tc>
        <w:tc>
          <w:tcPr>
            <w:tcW w:w="1493" w:type="dxa"/>
          </w:tcPr>
          <w:p w14:paraId="225E178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17.23%</w:t>
            </w:r>
          </w:p>
        </w:tc>
        <w:tc>
          <w:tcPr>
            <w:tcW w:w="1493" w:type="dxa"/>
          </w:tcPr>
          <w:p w14:paraId="1ACBCA5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13.49%</w:t>
            </w:r>
          </w:p>
        </w:tc>
      </w:tr>
      <w:tr w14:paraId="790E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073CE70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2026-04-22</w:t>
            </w:r>
          </w:p>
        </w:tc>
        <w:tc>
          <w:tcPr>
            <w:tcW w:w="1493" w:type="dxa"/>
          </w:tcPr>
          <w:p w14:paraId="3E3AC983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227274C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7.97</w:t>
            </w:r>
          </w:p>
        </w:tc>
        <w:tc>
          <w:tcPr>
            <w:tcW w:w="1493" w:type="dxa"/>
          </w:tcPr>
          <w:p w14:paraId="746EB31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93" w:type="dxa"/>
          </w:tcPr>
          <w:p w14:paraId="03BB66A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8.10</w:t>
            </w:r>
          </w:p>
        </w:tc>
        <w:tc>
          <w:tcPr>
            <w:tcW w:w="1493" w:type="dxa"/>
          </w:tcPr>
          <w:p w14:paraId="0C2491A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23.84%</w:t>
            </w:r>
          </w:p>
        </w:tc>
        <w:tc>
          <w:tcPr>
            <w:tcW w:w="1493" w:type="dxa"/>
          </w:tcPr>
          <w:p w14:paraId="41FC760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24.36%</w:t>
            </w:r>
          </w:p>
        </w:tc>
      </w:tr>
      <w:tr w14:paraId="1F1D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498025A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2026-04-23</w:t>
            </w:r>
          </w:p>
        </w:tc>
        <w:tc>
          <w:tcPr>
            <w:tcW w:w="1493" w:type="dxa"/>
          </w:tcPr>
          <w:p w14:paraId="19FBAD9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2EC4DAD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7.13</w:t>
            </w:r>
          </w:p>
        </w:tc>
        <w:tc>
          <w:tcPr>
            <w:tcW w:w="1493" w:type="dxa"/>
          </w:tcPr>
          <w:p w14:paraId="596EBDE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93" w:type="dxa"/>
          </w:tcPr>
          <w:p w14:paraId="2A5FA37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8.21</w:t>
            </w:r>
          </w:p>
        </w:tc>
        <w:tc>
          <w:tcPr>
            <w:tcW w:w="1493" w:type="dxa"/>
          </w:tcPr>
          <w:p w14:paraId="76BCBA9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23.27%</w:t>
            </w:r>
          </w:p>
        </w:tc>
        <w:tc>
          <w:tcPr>
            <w:tcW w:w="1493" w:type="dxa"/>
          </w:tcPr>
          <w:p w14:paraId="250DE51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19.10%</w:t>
            </w:r>
          </w:p>
        </w:tc>
      </w:tr>
      <w:tr w14:paraId="6B12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748FD32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2026-04-24</w:t>
            </w:r>
          </w:p>
        </w:tc>
        <w:tc>
          <w:tcPr>
            <w:tcW w:w="1493" w:type="dxa"/>
          </w:tcPr>
          <w:p w14:paraId="5CF8A8B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5A34DD8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6.95</w:t>
            </w:r>
          </w:p>
        </w:tc>
        <w:tc>
          <w:tcPr>
            <w:tcW w:w="1493" w:type="dxa"/>
          </w:tcPr>
          <w:p w14:paraId="3827FCC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93" w:type="dxa"/>
          </w:tcPr>
          <w:p w14:paraId="17328C1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7.68</w:t>
            </w:r>
          </w:p>
        </w:tc>
        <w:tc>
          <w:tcPr>
            <w:tcW w:w="1493" w:type="dxa"/>
          </w:tcPr>
          <w:p w14:paraId="6457B17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26.35%</w:t>
            </w:r>
          </w:p>
        </w:tc>
        <w:tc>
          <w:tcPr>
            <w:tcW w:w="1493" w:type="dxa"/>
          </w:tcPr>
          <w:p w14:paraId="2503387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23.74%</w:t>
            </w:r>
          </w:p>
        </w:tc>
      </w:tr>
      <w:tr w14:paraId="475F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4457F18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2026-04-25</w:t>
            </w:r>
          </w:p>
        </w:tc>
        <w:tc>
          <w:tcPr>
            <w:tcW w:w="1493" w:type="dxa"/>
          </w:tcPr>
          <w:p w14:paraId="1C0F3FE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4FF0913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8.73</w:t>
            </w:r>
          </w:p>
        </w:tc>
        <w:tc>
          <w:tcPr>
            <w:tcW w:w="1493" w:type="dxa"/>
          </w:tcPr>
          <w:p w14:paraId="14F5CF1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93" w:type="dxa"/>
          </w:tcPr>
          <w:p w14:paraId="3479978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8.14</w:t>
            </w:r>
          </w:p>
        </w:tc>
        <w:tc>
          <w:tcPr>
            <w:tcW w:w="1493" w:type="dxa"/>
          </w:tcPr>
          <w:p w14:paraId="384E6A0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30.13%</w:t>
            </w:r>
          </w:p>
        </w:tc>
        <w:tc>
          <w:tcPr>
            <w:tcW w:w="1493" w:type="dxa"/>
          </w:tcPr>
          <w:p w14:paraId="226FC6E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28.00%</w:t>
            </w:r>
          </w:p>
        </w:tc>
      </w:tr>
      <w:tr w14:paraId="68E0C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3907885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2026-04-27</w:t>
            </w:r>
          </w:p>
        </w:tc>
        <w:tc>
          <w:tcPr>
            <w:tcW w:w="1493" w:type="dxa"/>
          </w:tcPr>
          <w:p w14:paraId="0641F16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493" w:type="dxa"/>
          </w:tcPr>
          <w:p w14:paraId="63567F1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8.59</w:t>
            </w:r>
          </w:p>
        </w:tc>
        <w:tc>
          <w:tcPr>
            <w:tcW w:w="1493" w:type="dxa"/>
          </w:tcPr>
          <w:p w14:paraId="7A7BD7B4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93" w:type="dxa"/>
          </w:tcPr>
          <w:p w14:paraId="5E3D05B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8.08</w:t>
            </w:r>
          </w:p>
        </w:tc>
        <w:tc>
          <w:tcPr>
            <w:tcW w:w="1493" w:type="dxa"/>
          </w:tcPr>
          <w:p w14:paraId="0C0FB87B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34.86%</w:t>
            </w:r>
          </w:p>
        </w:tc>
        <w:tc>
          <w:tcPr>
            <w:tcW w:w="1493" w:type="dxa"/>
          </w:tcPr>
          <w:p w14:paraId="1307AEC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31.34%</w:t>
            </w:r>
          </w:p>
        </w:tc>
      </w:tr>
      <w:tr w14:paraId="5AFDB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4589137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2026-04-28</w:t>
            </w:r>
          </w:p>
        </w:tc>
        <w:tc>
          <w:tcPr>
            <w:tcW w:w="1493" w:type="dxa"/>
          </w:tcPr>
          <w:p w14:paraId="04191B6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3" w:type="dxa"/>
          </w:tcPr>
          <w:p w14:paraId="2E2F0A22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6.58</w:t>
            </w:r>
          </w:p>
        </w:tc>
        <w:tc>
          <w:tcPr>
            <w:tcW w:w="1493" w:type="dxa"/>
          </w:tcPr>
          <w:p w14:paraId="6351AEC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93" w:type="dxa"/>
          </w:tcPr>
          <w:p w14:paraId="2D8CF8B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7.55</w:t>
            </w:r>
          </w:p>
        </w:tc>
        <w:tc>
          <w:tcPr>
            <w:tcW w:w="1493" w:type="dxa"/>
          </w:tcPr>
          <w:p w14:paraId="45AD94F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23.59%</w:t>
            </w:r>
          </w:p>
        </w:tc>
        <w:tc>
          <w:tcPr>
            <w:tcW w:w="1493" w:type="dxa"/>
          </w:tcPr>
          <w:p w14:paraId="176FCAF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16.11%</w:t>
            </w:r>
          </w:p>
        </w:tc>
      </w:tr>
    </w:tbl>
    <w:p w14:paraId="7858D07D">
      <w:pPr>
        <w:pStyle w:val="3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6. 总体平均值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7"/>
        <w:gridCol w:w="5227"/>
      </w:tblGrid>
      <w:tr w14:paraId="36DE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  <w:shd w:val="clear" w:color="auto" w:fill="E8EEF5"/>
          </w:tcPr>
          <w:p w14:paraId="45F07D7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5227" w:type="dxa"/>
            <w:shd w:val="clear" w:color="auto" w:fill="E8EEF5"/>
          </w:tcPr>
          <w:p w14:paraId="154AFB6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平均值</w:t>
            </w:r>
          </w:p>
        </w:tc>
      </w:tr>
      <w:tr w14:paraId="7805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71C8575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AI 最优完工时间</w:t>
            </w:r>
          </w:p>
        </w:tc>
        <w:tc>
          <w:tcPr>
            <w:tcW w:w="5227" w:type="dxa"/>
          </w:tcPr>
          <w:p w14:paraId="1438561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7.97 h</w:t>
            </w:r>
          </w:p>
        </w:tc>
      </w:tr>
      <w:tr w14:paraId="7937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1BB4BAA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轮询最优完工时间</w:t>
            </w:r>
          </w:p>
        </w:tc>
        <w:tc>
          <w:tcPr>
            <w:tcW w:w="5227" w:type="dxa"/>
          </w:tcPr>
          <w:p w14:paraId="7E1D7AE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8.22 h</w:t>
            </w:r>
          </w:p>
        </w:tc>
      </w:tr>
      <w:tr w14:paraId="1853D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6BF4B050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随机最优完工时间</w:t>
            </w:r>
          </w:p>
        </w:tc>
        <w:tc>
          <w:tcPr>
            <w:tcW w:w="5227" w:type="dxa"/>
          </w:tcPr>
          <w:p w14:paraId="0D831B5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11.53 h</w:t>
            </w:r>
          </w:p>
        </w:tc>
      </w:tr>
      <w:tr w14:paraId="2F93D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74291B8D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历史真实净工作时间</w:t>
            </w:r>
          </w:p>
        </w:tc>
        <w:tc>
          <w:tcPr>
            <w:tcW w:w="5227" w:type="dxa"/>
          </w:tcPr>
          <w:p w14:paraId="47AC79C7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14.62 h</w:t>
            </w:r>
          </w:p>
        </w:tc>
      </w:tr>
      <w:tr w14:paraId="0F338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3818064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历史仿真完工时间</w:t>
            </w:r>
          </w:p>
        </w:tc>
        <w:tc>
          <w:tcPr>
            <w:tcW w:w="5227" w:type="dxa"/>
          </w:tcPr>
          <w:p w14:paraId="32FF731E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7.80 h</w:t>
            </w:r>
          </w:p>
        </w:tc>
      </w:tr>
      <w:tr w14:paraId="31D2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2CF1D938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AI 相比轮询站台工时效率提升</w:t>
            </w:r>
          </w:p>
        </w:tc>
        <w:tc>
          <w:tcPr>
            <w:tcW w:w="5227" w:type="dxa"/>
          </w:tcPr>
          <w:p w14:paraId="00E2755A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24.01%</w:t>
            </w:r>
          </w:p>
        </w:tc>
      </w:tr>
      <w:tr w14:paraId="33E1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33ABE02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AI 相比随机站台工时效率提升</w:t>
            </w:r>
          </w:p>
        </w:tc>
        <w:tc>
          <w:tcPr>
            <w:tcW w:w="5227" w:type="dxa"/>
          </w:tcPr>
          <w:p w14:paraId="4358A8D5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61.93%</w:t>
            </w:r>
          </w:p>
        </w:tc>
      </w:tr>
      <w:tr w14:paraId="5FCB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4B084C01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AI 相比历史真实净工作站台工时效率提升</w:t>
            </w:r>
          </w:p>
        </w:tc>
        <w:tc>
          <w:tcPr>
            <w:tcW w:w="5227" w:type="dxa"/>
          </w:tcPr>
          <w:p w14:paraId="6D868406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60.14%</w:t>
            </w:r>
          </w:p>
        </w:tc>
      </w:tr>
      <w:tr w14:paraId="4B62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148497AC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AI 相比历史仿真站台工时效率提升</w:t>
            </w:r>
          </w:p>
        </w:tc>
        <w:tc>
          <w:tcPr>
            <w:tcW w:w="5227" w:type="dxa"/>
          </w:tcPr>
          <w:p w14:paraId="666E9DD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25.29%</w:t>
            </w:r>
          </w:p>
        </w:tc>
      </w:tr>
      <w:tr w14:paraId="4D1F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7" w:type="dxa"/>
          </w:tcPr>
          <w:p w14:paraId="18217ABF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AI 同历史站台数相比历史仿真时间提升</w:t>
            </w:r>
          </w:p>
        </w:tc>
        <w:tc>
          <w:tcPr>
            <w:tcW w:w="5227" w:type="dxa"/>
          </w:tcPr>
          <w:p w14:paraId="73C9DD19">
            <w:pPr>
              <w:spacing w:after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22.61%</w:t>
            </w:r>
          </w:p>
        </w:tc>
      </w:tr>
    </w:tbl>
    <w:p w14:paraId="135230AC">
      <w:pP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说明：站台工时效率提升会同时考虑站台数量与工作时间。若 AI 使用更少站台但完工时间略长，只要总站台工时下降，效率提升仍为正。</w:t>
      </w:r>
    </w:p>
    <w:sectPr>
      <w:pgSz w:w="12240" w:h="15840"/>
      <w:pgMar w:top="1037" w:right="893" w:bottom="1037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FE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4D78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傻子</cp:lastModifiedBy>
  <dcterms:modified xsi:type="dcterms:W3CDTF">2026-07-07T11:20:59Z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0EE08151DF0645828BCC2C4CBAE61807_12</vt:lpwstr>
  </property>
</Properties>
</file>