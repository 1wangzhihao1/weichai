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496AF3">
      <w:pPr>
        <w:spacing w:after="60"/>
        <w:jc w:val="center"/>
      </w:pPr>
      <w:r>
        <w:rPr>
          <w:rFonts w:ascii="微软雅黑" w:hAnsi="微软雅黑" w:eastAsia="微软雅黑"/>
          <w:b/>
          <w:color w:val="0B2545"/>
          <w:sz w:val="44"/>
        </w:rPr>
        <w:t>留存记录及算法框架图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6803"/>
      </w:tblGrid>
      <w:tr w14:paraId="17307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shd w:val="clear" w:color="auto" w:fill="E8EEF5"/>
            <w:vAlign w:val="center"/>
          </w:tcPr>
          <w:p w14:paraId="751F20EE">
            <w:pPr>
              <w:spacing w:after="0" w:line="276" w:lineRule="auto"/>
            </w:pPr>
            <w:r>
              <w:rPr>
                <w:rFonts w:ascii="微软雅黑" w:hAnsi="微软雅黑" w:eastAsia="微软雅黑"/>
                <w:b/>
                <w:sz w:val="18"/>
              </w:rPr>
              <w:t>项目</w:t>
            </w:r>
          </w:p>
        </w:tc>
        <w:tc>
          <w:tcPr>
            <w:tcW w:w="4896" w:type="dxa"/>
            <w:shd w:val="clear" w:color="auto" w:fill="E8EEF5"/>
            <w:vAlign w:val="center"/>
          </w:tcPr>
          <w:p w14:paraId="5EE2CAFF">
            <w:pPr>
              <w:spacing w:after="0" w:line="276" w:lineRule="auto"/>
            </w:pPr>
            <w:r>
              <w:rPr>
                <w:rFonts w:ascii="微软雅黑" w:hAnsi="微软雅黑" w:eastAsia="微软雅黑"/>
                <w:b/>
                <w:sz w:val="18"/>
              </w:rPr>
              <w:t>内容</w:t>
            </w:r>
          </w:p>
        </w:tc>
      </w:tr>
      <w:tr w14:paraId="714B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9BA9652">
            <w:pPr>
              <w:spacing w:after="0" w:line="276" w:lineRule="auto"/>
            </w:pPr>
            <w:r>
              <w:rPr>
                <w:rFonts w:ascii="微软雅黑" w:hAnsi="微软雅黑" w:eastAsia="微软雅黑"/>
                <w:b/>
                <w:sz w:val="18"/>
              </w:rPr>
              <w:t>项目名称</w:t>
            </w:r>
          </w:p>
        </w:tc>
        <w:tc>
          <w:tcPr>
            <w:tcW w:w="6803" w:type="dxa"/>
            <w:vAlign w:val="center"/>
          </w:tcPr>
          <w:p w14:paraId="2AFF90B1">
            <w:pPr>
              <w:spacing w:after="0" w:line="276" w:lineRule="auto"/>
            </w:pPr>
            <w:r>
              <w:rPr>
                <w:rFonts w:ascii="微软雅黑" w:hAnsi="微软雅黑" w:eastAsia="微软雅黑"/>
                <w:b w:val="0"/>
                <w:sz w:val="18"/>
              </w:rPr>
              <w:t>潍柴订单分拣智能调度与仿真模型项目</w:t>
            </w:r>
          </w:p>
        </w:tc>
      </w:tr>
      <w:tr w14:paraId="7BE42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9D757A2">
            <w:pPr>
              <w:spacing w:after="0" w:line="276" w:lineRule="auto"/>
            </w:pPr>
            <w:r>
              <w:rPr>
                <w:rFonts w:ascii="微软雅黑" w:hAnsi="微软雅黑" w:eastAsia="微软雅黑"/>
                <w:b/>
                <w:sz w:val="18"/>
              </w:rPr>
              <w:t>记录范围</w:t>
            </w:r>
          </w:p>
        </w:tc>
        <w:tc>
          <w:tcPr>
            <w:tcW w:w="6803" w:type="dxa"/>
            <w:vAlign w:val="center"/>
          </w:tcPr>
          <w:p w14:paraId="6A4671BA">
            <w:pPr>
              <w:spacing w:after="0" w:line="276" w:lineRule="auto"/>
            </w:pPr>
            <w:r>
              <w:rPr>
                <w:rFonts w:ascii="微软雅黑" w:hAnsi="微软雅黑" w:eastAsia="微软雅黑"/>
                <w:b w:val="0"/>
                <w:sz w:val="18"/>
              </w:rPr>
              <w:t>数据属性验证、模型试验、仿真逻辑、算法框架图</w:t>
            </w:r>
          </w:p>
        </w:tc>
      </w:tr>
      <w:tr w14:paraId="55AD6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9355C7B">
            <w:pPr>
              <w:spacing w:after="0" w:line="276" w:lineRule="auto"/>
            </w:pPr>
            <w:r>
              <w:rPr>
                <w:rFonts w:ascii="微软雅黑" w:hAnsi="微软雅黑" w:eastAsia="微软雅黑"/>
                <w:b/>
                <w:sz w:val="18"/>
              </w:rPr>
              <w:t>数据口径</w:t>
            </w:r>
          </w:p>
        </w:tc>
        <w:tc>
          <w:tcPr>
            <w:tcW w:w="6803" w:type="dxa"/>
            <w:vAlign w:val="center"/>
          </w:tcPr>
          <w:p w14:paraId="21FB3862">
            <w:pPr>
              <w:spacing w:after="0" w:line="276" w:lineRule="auto"/>
            </w:pPr>
            <w:r>
              <w:rPr>
                <w:rFonts w:ascii="微软雅黑" w:hAnsi="微软雅黑" w:eastAsia="微软雅黑"/>
                <w:b w:val="0"/>
                <w:sz w:val="18"/>
              </w:rPr>
              <w:t>以历史拣选数据、SKU平均分拣时间、订单清洗聚合、调度策略和仿真环境为主；不纳入库存快照及数据字典。</w:t>
            </w:r>
          </w:p>
        </w:tc>
      </w:tr>
      <w:tr w14:paraId="386DA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5E9A69C">
            <w:pPr>
              <w:spacing w:after="0" w:line="276" w:lineRule="auto"/>
            </w:pPr>
            <w:r>
              <w:rPr>
                <w:rFonts w:ascii="微软雅黑" w:hAnsi="微软雅黑" w:eastAsia="微软雅黑"/>
                <w:b/>
                <w:sz w:val="18"/>
              </w:rPr>
              <w:t>形成依据</w:t>
            </w:r>
          </w:p>
        </w:tc>
        <w:tc>
          <w:tcPr>
            <w:tcW w:w="6803" w:type="dxa"/>
            <w:vAlign w:val="center"/>
          </w:tcPr>
          <w:p w14:paraId="72027360">
            <w:pPr>
              <w:spacing w:after="0" w:line="276" w:lineRule="auto"/>
            </w:pPr>
            <w:r>
              <w:rPr>
                <w:rFonts w:ascii="微软雅黑" w:hAnsi="微软雅黑" w:eastAsia="微软雅黑"/>
                <w:b w:val="0"/>
                <w:sz w:val="18"/>
              </w:rPr>
              <w:t>项目目录中的 raw_data、backend、scenarios/order_picking、core_engine/rules、output、test 等文件与结果。</w:t>
            </w:r>
          </w:p>
        </w:tc>
      </w:tr>
      <w:tr w14:paraId="4C815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34083C9">
            <w:pPr>
              <w:spacing w:after="0" w:line="276" w:lineRule="auto"/>
            </w:pPr>
            <w:r>
              <w:rPr>
                <w:rFonts w:ascii="微软雅黑" w:hAnsi="微软雅黑" w:eastAsia="微软雅黑"/>
                <w:b/>
                <w:sz w:val="18"/>
              </w:rPr>
              <w:t>示例日期</w:t>
            </w:r>
          </w:p>
        </w:tc>
        <w:tc>
          <w:tcPr>
            <w:tcW w:w="6803" w:type="dxa"/>
            <w:vAlign w:val="center"/>
          </w:tcPr>
          <w:p w14:paraId="5D3B1605">
            <w:pPr>
              <w:spacing w:after="0" w:line="276" w:lineRule="auto"/>
            </w:pPr>
            <w:r>
              <w:rPr>
                <w:rFonts w:ascii="微软雅黑" w:hAnsi="微软雅黑" w:eastAsia="微软雅黑"/>
                <w:b w:val="0"/>
                <w:sz w:val="18"/>
              </w:rPr>
              <w:t>2026-04-11，用于说明历史回放与仿真复现对比。</w:t>
            </w:r>
          </w:p>
        </w:tc>
      </w:tr>
    </w:tbl>
    <w:p w14:paraId="649F9BA9"/>
    <w:p w14:paraId="79F6E05F">
      <w:pPr>
        <w:pStyle w:val="3"/>
      </w:pPr>
      <w:r>
        <w:rPr>
          <w:rFonts w:ascii="微软雅黑" w:hAnsi="微软雅黑" w:eastAsia="微软雅黑"/>
        </w:rPr>
        <w:t>一、数据属性验证过程留存记录</w:t>
      </w:r>
    </w:p>
    <w:p w14:paraId="2E3A3BC8">
      <w:pPr>
        <w:spacing w:after="120" w:line="288" w:lineRule="auto"/>
      </w:pPr>
      <w:r>
        <w:rPr>
          <w:rFonts w:ascii="微软雅黑" w:hAnsi="微软雅黑" w:eastAsia="微软雅黑"/>
          <w:sz w:val="21"/>
        </w:rPr>
        <w:t>数据属性验证用于确认历史拣选数据、SKU分拣时间标准和仿真配置参数能够支撑订单分拣调度模型运行。本记录按原始项目口径整理，不引用库存快照数据，也不使用“异常样本、边界样本”作为验证依据。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8"/>
        <w:gridCol w:w="2448"/>
        <w:gridCol w:w="2448"/>
        <w:gridCol w:w="2448"/>
      </w:tblGrid>
      <w:tr w14:paraId="6EE6C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shd w:val="clear" w:color="auto" w:fill="E8EEF5"/>
            <w:vAlign w:val="center"/>
          </w:tcPr>
          <w:p w14:paraId="2D630AD2">
            <w:pPr>
              <w:spacing w:after="0" w:line="276" w:lineRule="auto"/>
            </w:pPr>
            <w:r>
              <w:rPr>
                <w:rFonts w:ascii="微软雅黑" w:hAnsi="微软雅黑" w:eastAsia="微软雅黑"/>
                <w:b/>
                <w:sz w:val="18"/>
              </w:rPr>
              <w:t>验证对象</w:t>
            </w:r>
          </w:p>
        </w:tc>
        <w:tc>
          <w:tcPr>
            <w:tcW w:w="2381" w:type="dxa"/>
            <w:shd w:val="clear" w:color="auto" w:fill="E8EEF5"/>
            <w:vAlign w:val="center"/>
          </w:tcPr>
          <w:p w14:paraId="00450F07">
            <w:pPr>
              <w:spacing w:after="0" w:line="276" w:lineRule="auto"/>
            </w:pPr>
            <w:r>
              <w:rPr>
                <w:rFonts w:ascii="微软雅黑" w:hAnsi="微软雅黑" w:eastAsia="微软雅黑"/>
                <w:b/>
                <w:sz w:val="18"/>
              </w:rPr>
              <w:t>对应文件/模块</w:t>
            </w:r>
          </w:p>
        </w:tc>
        <w:tc>
          <w:tcPr>
            <w:tcW w:w="2948" w:type="dxa"/>
            <w:shd w:val="clear" w:color="auto" w:fill="E8EEF5"/>
            <w:vAlign w:val="center"/>
          </w:tcPr>
          <w:p w14:paraId="26D9557D">
            <w:pPr>
              <w:spacing w:after="0" w:line="276" w:lineRule="auto"/>
            </w:pPr>
            <w:r>
              <w:rPr>
                <w:rFonts w:ascii="微软雅黑" w:hAnsi="微软雅黑" w:eastAsia="微软雅黑"/>
                <w:b/>
                <w:sz w:val="18"/>
              </w:rPr>
              <w:t>验证重点</w:t>
            </w:r>
          </w:p>
        </w:tc>
        <w:tc>
          <w:tcPr>
            <w:tcW w:w="2041" w:type="dxa"/>
            <w:shd w:val="clear" w:color="auto" w:fill="E8EEF5"/>
            <w:vAlign w:val="center"/>
          </w:tcPr>
          <w:p w14:paraId="7FED3B4B">
            <w:pPr>
              <w:spacing w:after="0" w:line="276" w:lineRule="auto"/>
            </w:pPr>
            <w:r>
              <w:rPr>
                <w:rFonts w:ascii="微软雅黑" w:hAnsi="微软雅黑" w:eastAsia="微软雅黑"/>
                <w:b/>
                <w:sz w:val="18"/>
              </w:rPr>
              <w:t>形成结论</w:t>
            </w:r>
          </w:p>
        </w:tc>
      </w:tr>
      <w:tr w14:paraId="34CF6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10593232">
            <w:pPr>
              <w:spacing w:after="0" w:line="276" w:lineRule="auto"/>
            </w:pPr>
            <w:r>
              <w:rPr>
                <w:rFonts w:ascii="微软雅黑" w:hAnsi="微软雅黑" w:eastAsia="微软雅黑"/>
                <w:b w:val="0"/>
                <w:sz w:val="18"/>
              </w:rPr>
              <w:t>历史拣选明细</w:t>
            </w:r>
          </w:p>
        </w:tc>
        <w:tc>
          <w:tcPr>
            <w:tcW w:w="2381" w:type="dxa"/>
            <w:vAlign w:val="center"/>
          </w:tcPr>
          <w:p w14:paraId="26B32147">
            <w:pPr>
              <w:spacing w:after="0" w:line="276" w:lineRule="auto"/>
            </w:pPr>
            <w:r>
              <w:rPr>
                <w:rFonts w:ascii="微软雅黑" w:hAnsi="微软雅黑" w:eastAsia="微软雅黑"/>
                <w:b w:val="0"/>
                <w:sz w:val="18"/>
              </w:rPr>
              <w:t>raw_data/DMS拣选20260201-0429.XLSX</w:t>
            </w:r>
          </w:p>
        </w:tc>
        <w:tc>
          <w:tcPr>
            <w:tcW w:w="2948" w:type="dxa"/>
            <w:vAlign w:val="center"/>
          </w:tcPr>
          <w:p w14:paraId="55D15658">
            <w:pPr>
              <w:spacing w:after="0" w:line="276" w:lineRule="auto"/>
            </w:pPr>
            <w:r>
              <w:rPr>
                <w:rFonts w:ascii="微软雅黑" w:hAnsi="微软雅黑" w:eastAsia="微软雅黑"/>
                <w:b w:val="0"/>
                <w:sz w:val="18"/>
              </w:rPr>
              <w:t>检查订单号、开始时间、结束时间、确认状态、SKU、已拣选数量等关键字段。</w:t>
            </w:r>
          </w:p>
        </w:tc>
        <w:tc>
          <w:tcPr>
            <w:tcW w:w="2041" w:type="dxa"/>
            <w:vAlign w:val="center"/>
          </w:tcPr>
          <w:p w14:paraId="399B0A38">
            <w:pPr>
              <w:spacing w:after="0" w:line="276" w:lineRule="auto"/>
            </w:pPr>
            <w:r>
              <w:rPr>
                <w:rFonts w:ascii="微软雅黑" w:hAnsi="微软雅黑" w:eastAsia="微软雅黑"/>
                <w:b w:val="0"/>
                <w:sz w:val="18"/>
              </w:rPr>
              <w:t>历史数据可用于订单聚合、分拣时间提取和按日期回放。</w:t>
            </w:r>
          </w:p>
        </w:tc>
      </w:tr>
      <w:tr w14:paraId="710C3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7F681FBF">
            <w:pPr>
              <w:spacing w:after="0" w:line="276" w:lineRule="auto"/>
            </w:pPr>
            <w:r>
              <w:rPr>
                <w:rFonts w:ascii="微软雅黑" w:hAnsi="微软雅黑" w:eastAsia="微软雅黑"/>
                <w:b w:val="0"/>
                <w:sz w:val="18"/>
              </w:rPr>
              <w:t>SKU平均分拣时间</w:t>
            </w:r>
          </w:p>
        </w:tc>
        <w:tc>
          <w:tcPr>
            <w:tcW w:w="2381" w:type="dxa"/>
            <w:vAlign w:val="center"/>
          </w:tcPr>
          <w:p w14:paraId="56B7C1BB">
            <w:pPr>
              <w:spacing w:after="0" w:line="276" w:lineRule="auto"/>
            </w:pPr>
            <w:r>
              <w:rPr>
                <w:rFonts w:ascii="微软雅黑" w:hAnsi="微软雅黑" w:eastAsia="微软雅黑"/>
                <w:b w:val="0"/>
                <w:sz w:val="18"/>
              </w:rPr>
              <w:t>backend/sku_avg_time.py；backend/DMS拣选20260201-0429_SKU平均分拣时间.txt</w:t>
            </w:r>
          </w:p>
        </w:tc>
        <w:tc>
          <w:tcPr>
            <w:tcW w:w="2948" w:type="dxa"/>
            <w:vAlign w:val="center"/>
          </w:tcPr>
          <w:p w14:paraId="15C50903">
            <w:pPr>
              <w:spacing w:after="0" w:line="276" w:lineRule="auto"/>
            </w:pPr>
            <w:r>
              <w:rPr>
                <w:rFonts w:ascii="微软雅黑" w:hAnsi="微软雅黑" w:eastAsia="微软雅黑"/>
                <w:b w:val="0"/>
                <w:sz w:val="18"/>
              </w:rPr>
              <w:t>按SKU计算加权平均单件分拣时间，过滤数量无效、耗时无效和确认状态不符合要求的记录。</w:t>
            </w:r>
          </w:p>
        </w:tc>
        <w:tc>
          <w:tcPr>
            <w:tcW w:w="2041" w:type="dxa"/>
            <w:vAlign w:val="center"/>
          </w:tcPr>
          <w:p w14:paraId="7969E31A">
            <w:pPr>
              <w:spacing w:after="0" w:line="276" w:lineRule="auto"/>
            </w:pPr>
            <w:r>
              <w:rPr>
                <w:rFonts w:ascii="微软雅黑" w:hAnsi="微软雅黑" w:eastAsia="微软雅黑"/>
                <w:b w:val="0"/>
                <w:sz w:val="18"/>
              </w:rPr>
              <w:t>形成可被模型读取的标准处理时间，用于仿真中的作业时长计算。</w:t>
            </w:r>
          </w:p>
        </w:tc>
      </w:tr>
      <w:tr w14:paraId="0BFBB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2A7E2B02">
            <w:pPr>
              <w:spacing w:after="0" w:line="276" w:lineRule="auto"/>
            </w:pPr>
            <w:r>
              <w:rPr>
                <w:rFonts w:ascii="微软雅黑" w:hAnsi="微软雅黑" w:eastAsia="微软雅黑"/>
                <w:b w:val="0"/>
                <w:sz w:val="18"/>
              </w:rPr>
              <w:t>订单加载与聚合</w:t>
            </w:r>
          </w:p>
        </w:tc>
        <w:tc>
          <w:tcPr>
            <w:tcW w:w="2381" w:type="dxa"/>
            <w:vAlign w:val="center"/>
          </w:tcPr>
          <w:p w14:paraId="6EE998E3">
            <w:pPr>
              <w:spacing w:after="0" w:line="276" w:lineRule="auto"/>
            </w:pPr>
            <w:r>
              <w:rPr>
                <w:rFonts w:ascii="微软雅黑" w:hAnsi="微软雅黑" w:eastAsia="微软雅黑"/>
                <w:b w:val="0"/>
                <w:sz w:val="18"/>
              </w:rPr>
              <w:t>scenarios/order_picking/rl_environment.py</w:t>
            </w:r>
          </w:p>
        </w:tc>
        <w:tc>
          <w:tcPr>
            <w:tcW w:w="2948" w:type="dxa"/>
            <w:vAlign w:val="center"/>
          </w:tcPr>
          <w:p w14:paraId="0BA4F4CC">
            <w:pPr>
              <w:spacing w:after="0" w:line="276" w:lineRule="auto"/>
            </w:pPr>
            <w:r>
              <w:rPr>
                <w:rFonts w:ascii="微软雅黑" w:hAnsi="微软雅黑" w:eastAsia="微软雅黑"/>
                <w:b w:val="0"/>
                <w:sz w:val="18"/>
              </w:rPr>
              <w:t>读取历史数据，按订单聚合SKU、数量和处理时间，并按时间顺序排序。</w:t>
            </w:r>
          </w:p>
        </w:tc>
        <w:tc>
          <w:tcPr>
            <w:tcW w:w="2041" w:type="dxa"/>
            <w:vAlign w:val="center"/>
          </w:tcPr>
          <w:p w14:paraId="589E9D83">
            <w:pPr>
              <w:spacing w:after="0" w:line="276" w:lineRule="auto"/>
            </w:pPr>
            <w:r>
              <w:rPr>
                <w:rFonts w:ascii="微软雅黑" w:hAnsi="微软雅黑" w:eastAsia="微软雅黑"/>
                <w:b w:val="0"/>
                <w:sz w:val="18"/>
              </w:rPr>
              <w:t>订单数据能够转换为模型环境可消费的订单列表。</w:t>
            </w:r>
          </w:p>
        </w:tc>
      </w:tr>
      <w:tr w14:paraId="2E74F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0B599865">
            <w:pPr>
              <w:spacing w:after="0" w:line="276" w:lineRule="auto"/>
            </w:pPr>
            <w:r>
              <w:rPr>
                <w:rFonts w:ascii="微软雅黑" w:hAnsi="微软雅黑" w:eastAsia="微软雅黑"/>
                <w:b w:val="0"/>
                <w:sz w:val="18"/>
              </w:rPr>
              <w:t>仿真配置参数</w:t>
            </w:r>
          </w:p>
        </w:tc>
        <w:tc>
          <w:tcPr>
            <w:tcW w:w="2381" w:type="dxa"/>
            <w:vAlign w:val="center"/>
          </w:tcPr>
          <w:p w14:paraId="669E1EA6">
            <w:pPr>
              <w:spacing w:after="0" w:line="276" w:lineRule="auto"/>
            </w:pPr>
            <w:r>
              <w:rPr>
                <w:rFonts w:ascii="微软雅黑" w:hAnsi="微软雅黑" w:eastAsia="微软雅黑"/>
                <w:b w:val="0"/>
                <w:sz w:val="18"/>
              </w:rPr>
              <w:t>scenarios/order_picking/config.py</w:t>
            </w:r>
          </w:p>
        </w:tc>
        <w:tc>
          <w:tcPr>
            <w:tcW w:w="2948" w:type="dxa"/>
            <w:vAlign w:val="center"/>
          </w:tcPr>
          <w:p w14:paraId="1E8EF9DA">
            <w:pPr>
              <w:spacing w:after="0" w:line="276" w:lineRule="auto"/>
            </w:pPr>
            <w:r>
              <w:rPr>
                <w:rFonts w:ascii="微软雅黑" w:hAnsi="微软雅黑" w:eastAsia="微软雅黑"/>
                <w:b w:val="0"/>
                <w:sz w:val="18"/>
              </w:rPr>
              <w:t>检查站台数量、传送带速度、站台容量、出库距离、截止时间等基础参数。</w:t>
            </w:r>
          </w:p>
        </w:tc>
        <w:tc>
          <w:tcPr>
            <w:tcW w:w="2041" w:type="dxa"/>
            <w:vAlign w:val="center"/>
          </w:tcPr>
          <w:p w14:paraId="613CB5AE">
            <w:pPr>
              <w:spacing w:after="0" w:line="276" w:lineRule="auto"/>
            </w:pPr>
            <w:r>
              <w:rPr>
                <w:rFonts w:ascii="微软雅黑" w:hAnsi="微软雅黑" w:eastAsia="微软雅黑"/>
                <w:b w:val="0"/>
                <w:sz w:val="18"/>
              </w:rPr>
              <w:t>参数完整，可支撑分拣线运行约束和时间计算。</w:t>
            </w:r>
          </w:p>
        </w:tc>
      </w:tr>
      <w:tr w14:paraId="211C5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64025371">
            <w:pPr>
              <w:spacing w:after="0" w:line="276" w:lineRule="auto"/>
            </w:pPr>
            <w:r>
              <w:rPr>
                <w:rFonts w:ascii="微软雅黑" w:hAnsi="微软雅黑" w:eastAsia="微软雅黑"/>
                <w:b w:val="0"/>
                <w:sz w:val="18"/>
              </w:rPr>
              <w:t>策略规则接口</w:t>
            </w:r>
          </w:p>
        </w:tc>
        <w:tc>
          <w:tcPr>
            <w:tcW w:w="2381" w:type="dxa"/>
            <w:vAlign w:val="center"/>
          </w:tcPr>
          <w:p w14:paraId="1E31B7CB">
            <w:pPr>
              <w:spacing w:after="0" w:line="276" w:lineRule="auto"/>
            </w:pPr>
            <w:r>
              <w:rPr>
                <w:rFonts w:ascii="微软雅黑" w:hAnsi="微软雅黑" w:eastAsia="微软雅黑"/>
                <w:b w:val="0"/>
                <w:sz w:val="18"/>
              </w:rPr>
              <w:t>core_engine/rules/dispatch_rules.py</w:t>
            </w:r>
          </w:p>
        </w:tc>
        <w:tc>
          <w:tcPr>
            <w:tcW w:w="2948" w:type="dxa"/>
            <w:vAlign w:val="center"/>
          </w:tcPr>
          <w:p w14:paraId="485A5D94">
            <w:pPr>
              <w:spacing w:after="0" w:line="276" w:lineRule="auto"/>
            </w:pPr>
            <w:r>
              <w:rPr>
                <w:rFonts w:ascii="微软雅黑" w:hAnsi="微软雅黑" w:eastAsia="微软雅黑"/>
                <w:b w:val="0"/>
                <w:sz w:val="18"/>
              </w:rPr>
              <w:t>检查AI策略、轮询、随机、最少负载、SPT、FIFO等策略接口。</w:t>
            </w:r>
          </w:p>
        </w:tc>
        <w:tc>
          <w:tcPr>
            <w:tcW w:w="2041" w:type="dxa"/>
            <w:vAlign w:val="center"/>
          </w:tcPr>
          <w:p w14:paraId="62CC5ED5">
            <w:pPr>
              <w:spacing w:after="0" w:line="276" w:lineRule="auto"/>
            </w:pPr>
            <w:r>
              <w:rPr>
                <w:rFonts w:ascii="微软雅黑" w:hAnsi="微软雅黑" w:eastAsia="微软雅黑"/>
                <w:b w:val="0"/>
                <w:sz w:val="18"/>
              </w:rPr>
              <w:t>策略接口能够接收状态和合法动作约束，并返回站台分配结果。</w:t>
            </w:r>
          </w:p>
        </w:tc>
      </w:tr>
    </w:tbl>
    <w:p w14:paraId="37AE9008"/>
    <w:p w14:paraId="79FB35D6">
      <w:pPr>
        <w:spacing w:after="120" w:line="288" w:lineRule="auto"/>
      </w:pPr>
      <w:r>
        <w:rPr>
          <w:rFonts w:ascii="微软雅黑" w:hAnsi="微软雅黑" w:eastAsia="微软雅黑"/>
          <w:sz w:val="21"/>
        </w:rPr>
        <w:t>数据属性验证的主要步骤如下：</w:t>
      </w:r>
    </w:p>
    <w:p w14:paraId="3C581048">
      <w:pPr>
        <w:pStyle w:val="14"/>
        <w:spacing w:after="60" w:line="276" w:lineRule="auto"/>
      </w:pPr>
      <w:r>
        <w:rPr>
          <w:rFonts w:ascii="微软雅黑" w:hAnsi="微软雅黑" w:eastAsia="微软雅黑"/>
          <w:sz w:val="20"/>
        </w:rPr>
        <w:t>读取历史拣选Excel，确认原始记录能够被 pandas 正常解析。</w:t>
      </w:r>
    </w:p>
    <w:p w14:paraId="05AD9E83">
      <w:pPr>
        <w:pStyle w:val="14"/>
        <w:spacing w:after="60" w:line="276" w:lineRule="auto"/>
      </w:pPr>
      <w:r>
        <w:rPr>
          <w:rFonts w:ascii="微软雅黑" w:hAnsi="微软雅黑" w:eastAsia="微软雅黑"/>
          <w:sz w:val="20"/>
        </w:rPr>
        <w:t>将开始时间和结束时间转换为时间类型，计算每条拣选记录的实际耗时。</w:t>
      </w:r>
    </w:p>
    <w:p w14:paraId="56D23F30">
      <w:pPr>
        <w:pStyle w:val="14"/>
        <w:spacing w:after="60" w:line="276" w:lineRule="auto"/>
      </w:pPr>
      <w:r>
        <w:rPr>
          <w:rFonts w:ascii="微软雅黑" w:hAnsi="微软雅黑" w:eastAsia="微软雅黑"/>
          <w:sz w:val="20"/>
        </w:rPr>
        <w:t>剔除已拣选数量小于等于0、耗时小于等于0、确认状态不符合要求的记录。</w:t>
      </w:r>
    </w:p>
    <w:p w14:paraId="52DFBC51">
      <w:pPr>
        <w:pStyle w:val="14"/>
        <w:spacing w:after="60" w:line="276" w:lineRule="auto"/>
      </w:pPr>
      <w:r>
        <w:rPr>
          <w:rFonts w:ascii="微软雅黑" w:hAnsi="微软雅黑" w:eastAsia="微软雅黑"/>
          <w:sz w:val="20"/>
        </w:rPr>
        <w:t>基于单件耗时进行IQR过滤，降低极端干扰记录对SKU标准时间的影响。</w:t>
      </w:r>
    </w:p>
    <w:p w14:paraId="4274EF6E">
      <w:pPr>
        <w:pStyle w:val="14"/>
        <w:spacing w:after="60" w:line="276" w:lineRule="auto"/>
      </w:pPr>
      <w:r>
        <w:rPr>
          <w:rFonts w:ascii="微软雅黑" w:hAnsi="微软雅黑" w:eastAsia="微软雅黑"/>
          <w:sz w:val="20"/>
        </w:rPr>
        <w:t>按SKU聚合总耗时和总数量，得到加权平均单件分拣时间。</w:t>
      </w:r>
    </w:p>
    <w:p w14:paraId="61CEBE9E">
      <w:pPr>
        <w:pStyle w:val="14"/>
        <w:spacing w:after="60" w:line="276" w:lineRule="auto"/>
      </w:pPr>
      <w:r>
        <w:rPr>
          <w:rFonts w:ascii="微软雅黑" w:hAnsi="微软雅黑" w:eastAsia="微软雅黑"/>
          <w:sz w:val="20"/>
        </w:rPr>
        <w:t>将订单记录按订单号聚合为模型订单对象，形成包含SKU、数量、处理时间的仿真输入。</w:t>
      </w:r>
    </w:p>
    <w:p w14:paraId="18ED23E5">
      <w:pPr>
        <w:pStyle w:val="14"/>
        <w:spacing w:after="60" w:line="276" w:lineRule="auto"/>
      </w:pPr>
      <w:r>
        <w:rPr>
          <w:rFonts w:ascii="微软雅黑" w:hAnsi="微软雅黑" w:eastAsia="微软雅黑"/>
          <w:sz w:val="20"/>
        </w:rPr>
        <w:t>检查站台、传送带、支线距离和截止时间等配置项是否可被环境正常加载。</w:t>
      </w:r>
    </w:p>
    <w:p w14:paraId="7044DF7E">
      <w:pPr>
        <w:spacing w:after="120" w:line="288" w:lineRule="auto"/>
      </w:pPr>
      <w:r>
        <w:rPr>
          <w:rFonts w:ascii="微软雅黑" w:hAnsi="微软雅黑" w:eastAsia="微软雅黑"/>
          <w:sz w:val="21"/>
        </w:rPr>
        <w:t>验证结论：现有历史拣选数据经清洗后能够形成SKU标准分拣时间，订单明细能够被聚合为仿真输入，核心配置参数能够支持订单分拣仿真和调度策略试验。</w:t>
      </w:r>
    </w:p>
    <w:p w14:paraId="61013407">
      <w:pPr>
        <w:pStyle w:val="3"/>
      </w:pPr>
      <w:r>
        <w:rPr>
          <w:rFonts w:ascii="微软雅黑" w:hAnsi="微软雅黑" w:eastAsia="微软雅黑"/>
        </w:rPr>
        <w:t>二、订单顺序预处理逻辑</w:t>
      </w:r>
    </w:p>
    <w:p w14:paraId="6AFED36E">
      <w:pPr>
        <w:spacing w:after="120" w:line="288" w:lineRule="auto"/>
      </w:pPr>
      <w:r>
        <w:rPr>
          <w:rFonts w:ascii="微软雅黑" w:hAnsi="微软雅黑" w:eastAsia="微软雅黑"/>
          <w:sz w:val="21"/>
        </w:rPr>
        <w:t>订单顺序预处理位于历史订单聚合之后、强化学习环境接收订单之前，目的是在保留原始订单时序的基础上，对可处理订单、缺料订单、稀缺SKU订单和相邻冲突订单进行识别与轻量重排，使模型输入更贴近实际分拣执行约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4"/>
        <w:gridCol w:w="3264"/>
        <w:gridCol w:w="3264"/>
      </w:tblGrid>
      <w:tr w14:paraId="2FD3E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E8EEF5"/>
            <w:vAlign w:val="center"/>
          </w:tcPr>
          <w:p w14:paraId="7D878001">
            <w:pPr>
              <w:spacing w:after="0" w:line="276" w:lineRule="auto"/>
            </w:pPr>
            <w:r>
              <w:rPr>
                <w:rFonts w:ascii="微软雅黑" w:hAnsi="微软雅黑" w:eastAsia="微软雅黑"/>
                <w:b/>
                <w:sz w:val="18"/>
              </w:rPr>
              <w:t>处理步骤</w:t>
            </w:r>
          </w:p>
        </w:tc>
        <w:tc>
          <w:tcPr>
            <w:tcW w:w="4535" w:type="dxa"/>
            <w:shd w:val="clear" w:color="auto" w:fill="E8EEF5"/>
            <w:vAlign w:val="center"/>
          </w:tcPr>
          <w:p w14:paraId="378AAB02">
            <w:pPr>
              <w:spacing w:after="0" w:line="276" w:lineRule="auto"/>
            </w:pPr>
            <w:r>
              <w:rPr>
                <w:rFonts w:ascii="微软雅黑" w:hAnsi="微软雅黑" w:eastAsia="微软雅黑"/>
                <w:b/>
                <w:sz w:val="18"/>
              </w:rPr>
              <w:t>核心逻辑</w:t>
            </w:r>
          </w:p>
        </w:tc>
        <w:tc>
          <w:tcPr>
            <w:tcW w:w="2835" w:type="dxa"/>
            <w:shd w:val="clear" w:color="auto" w:fill="E8EEF5"/>
            <w:vAlign w:val="center"/>
          </w:tcPr>
          <w:p w14:paraId="32B144EC">
            <w:pPr>
              <w:spacing w:after="0" w:line="276" w:lineRule="auto"/>
            </w:pPr>
            <w:r>
              <w:rPr>
                <w:rFonts w:ascii="微软雅黑" w:hAnsi="微软雅黑" w:eastAsia="微软雅黑"/>
                <w:b/>
                <w:sz w:val="18"/>
              </w:rPr>
              <w:t>输出结果</w:t>
            </w:r>
          </w:p>
        </w:tc>
      </w:tr>
      <w:tr w14:paraId="5B7E0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B2758A8">
            <w:pPr>
              <w:spacing w:after="0" w:line="276" w:lineRule="auto"/>
            </w:pPr>
            <w:r>
              <w:rPr>
                <w:rFonts w:ascii="微软雅黑" w:hAnsi="微软雅黑" w:eastAsia="微软雅黑"/>
                <w:b w:val="0"/>
                <w:sz w:val="18"/>
              </w:rPr>
              <w:t>基础排序</w:t>
            </w:r>
          </w:p>
        </w:tc>
        <w:tc>
          <w:tcPr>
            <w:tcW w:w="4535" w:type="dxa"/>
            <w:vAlign w:val="center"/>
          </w:tcPr>
          <w:p w14:paraId="3BF66063">
            <w:pPr>
              <w:spacing w:after="0" w:line="276" w:lineRule="auto"/>
            </w:pPr>
            <w:r>
              <w:rPr>
                <w:rFonts w:ascii="微软雅黑" w:hAnsi="微软雅黑" w:eastAsia="微软雅黑"/>
                <w:b w:val="0"/>
                <w:sz w:val="18"/>
              </w:rPr>
              <w:t>按照 order_time、sequence_no 或 original_sequence 对订单排序，保留历史订单进入系统的基本时序。</w:t>
            </w:r>
          </w:p>
        </w:tc>
        <w:tc>
          <w:tcPr>
            <w:tcW w:w="2835" w:type="dxa"/>
            <w:vAlign w:val="center"/>
          </w:tcPr>
          <w:p w14:paraId="63EA213A">
            <w:pPr>
              <w:spacing w:after="0" w:line="276" w:lineRule="auto"/>
            </w:pPr>
            <w:r>
              <w:rPr>
                <w:rFonts w:ascii="微软雅黑" w:hAnsi="微软雅黑" w:eastAsia="微软雅黑"/>
                <w:b w:val="0"/>
                <w:sz w:val="18"/>
              </w:rPr>
              <w:t>形成初始订单序列，并给订单补充 original_sequence。</w:t>
            </w:r>
          </w:p>
        </w:tc>
      </w:tr>
      <w:tr w14:paraId="784F1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88B91AB">
            <w:pPr>
              <w:spacing w:after="0" w:line="276" w:lineRule="auto"/>
            </w:pPr>
            <w:r>
              <w:rPr>
                <w:rFonts w:ascii="微软雅黑" w:hAnsi="微软雅黑" w:eastAsia="微软雅黑"/>
                <w:b w:val="0"/>
                <w:sz w:val="18"/>
              </w:rPr>
              <w:t>需求汇总</w:t>
            </w:r>
          </w:p>
        </w:tc>
        <w:tc>
          <w:tcPr>
            <w:tcW w:w="4535" w:type="dxa"/>
            <w:vAlign w:val="center"/>
          </w:tcPr>
          <w:p w14:paraId="3A04BB49">
            <w:pPr>
              <w:spacing w:after="0" w:line="276" w:lineRule="auto"/>
            </w:pPr>
            <w:r>
              <w:rPr>
                <w:rFonts w:ascii="微软雅黑" w:hAnsi="微软雅黑" w:eastAsia="微软雅黑"/>
                <w:b w:val="0"/>
                <w:sz w:val="18"/>
              </w:rPr>
              <w:t>遍历订单内 boxes，按SKU累计需求数量，并统计同一SKU涉及的订单数量。</w:t>
            </w:r>
          </w:p>
        </w:tc>
        <w:tc>
          <w:tcPr>
            <w:tcW w:w="2835" w:type="dxa"/>
            <w:vAlign w:val="center"/>
          </w:tcPr>
          <w:p w14:paraId="66D1F9E0">
            <w:pPr>
              <w:spacing w:after="0" w:line="276" w:lineRule="auto"/>
            </w:pPr>
            <w:r>
              <w:rPr>
                <w:rFonts w:ascii="微软雅黑" w:hAnsi="微软雅黑" w:eastAsia="微软雅黑"/>
                <w:b w:val="0"/>
                <w:sz w:val="18"/>
              </w:rPr>
              <w:t>形成 SKU 日需求量和订单覆盖频次。</w:t>
            </w:r>
          </w:p>
        </w:tc>
      </w:tr>
      <w:tr w14:paraId="04B26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191D0BA">
            <w:pPr>
              <w:spacing w:after="0" w:line="276" w:lineRule="auto"/>
            </w:pPr>
            <w:r>
              <w:rPr>
                <w:rFonts w:ascii="微软雅黑" w:hAnsi="微软雅黑" w:eastAsia="微软雅黑"/>
                <w:b w:val="0"/>
                <w:sz w:val="18"/>
              </w:rPr>
              <w:t>库存视图构建</w:t>
            </w:r>
          </w:p>
        </w:tc>
        <w:tc>
          <w:tcPr>
            <w:tcW w:w="4535" w:type="dxa"/>
            <w:vAlign w:val="center"/>
          </w:tcPr>
          <w:p w14:paraId="339CAF30">
            <w:pPr>
              <w:spacing w:after="0" w:line="276" w:lineRule="auto"/>
            </w:pPr>
            <w:r>
              <w:rPr>
                <w:rFonts w:ascii="微软雅黑" w:hAnsi="微软雅黑" w:eastAsia="微软雅黑"/>
                <w:b w:val="0"/>
                <w:sz w:val="18"/>
              </w:rPr>
              <w:t>若传入库存快照，则按SKU统计可用数量、可用库存单元数量和库存单元释放时间。若未传入库存，则跳过库存感知重排。</w:t>
            </w:r>
          </w:p>
        </w:tc>
        <w:tc>
          <w:tcPr>
            <w:tcW w:w="2835" w:type="dxa"/>
            <w:vAlign w:val="center"/>
          </w:tcPr>
          <w:p w14:paraId="65CEA3C8">
            <w:pPr>
              <w:spacing w:after="0" w:line="276" w:lineRule="auto"/>
            </w:pPr>
            <w:r>
              <w:rPr>
                <w:rFonts w:ascii="微软雅黑" w:hAnsi="微软雅黑" w:eastAsia="微软雅黑"/>
                <w:b w:val="0"/>
                <w:sz w:val="18"/>
              </w:rPr>
              <w:t>得到 qty_by_sku、unit_count_by_sku、units_by_sku。</w:t>
            </w:r>
          </w:p>
        </w:tc>
      </w:tr>
      <w:tr w14:paraId="58DAD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674944F">
            <w:pPr>
              <w:spacing w:after="0" w:line="276" w:lineRule="auto"/>
            </w:pPr>
            <w:r>
              <w:rPr>
                <w:rFonts w:ascii="微软雅黑" w:hAnsi="微软雅黑" w:eastAsia="微软雅黑"/>
                <w:b w:val="0"/>
                <w:sz w:val="18"/>
              </w:rPr>
              <w:t>短缺识别</w:t>
            </w:r>
          </w:p>
        </w:tc>
        <w:tc>
          <w:tcPr>
            <w:tcW w:w="4535" w:type="dxa"/>
            <w:vAlign w:val="center"/>
          </w:tcPr>
          <w:p w14:paraId="777FF9CD">
            <w:pPr>
              <w:spacing w:after="0" w:line="276" w:lineRule="auto"/>
            </w:pPr>
            <w:r>
              <w:rPr>
                <w:rFonts w:ascii="微软雅黑" w:hAnsi="微软雅黑" w:eastAsia="微软雅黑"/>
                <w:b w:val="0"/>
                <w:sz w:val="18"/>
              </w:rPr>
              <w:t>当订单所需SKU数量超过可用数量，或没有可用库存单元时，将订单标记为 initial_inventory_shortage。</w:t>
            </w:r>
          </w:p>
        </w:tc>
        <w:tc>
          <w:tcPr>
            <w:tcW w:w="2835" w:type="dxa"/>
            <w:vAlign w:val="center"/>
          </w:tcPr>
          <w:p w14:paraId="7C80D520">
            <w:pPr>
              <w:spacing w:after="0" w:line="276" w:lineRule="auto"/>
            </w:pPr>
            <w:r>
              <w:rPr>
                <w:rFonts w:ascii="微软雅黑" w:hAnsi="微软雅黑" w:eastAsia="微软雅黑"/>
                <w:b w:val="0"/>
                <w:sz w:val="18"/>
              </w:rPr>
              <w:t>输出 shortage_orders；若 exclude_shortage=True，则不进入可处理订单序列。</w:t>
            </w:r>
          </w:p>
        </w:tc>
      </w:tr>
      <w:tr w14:paraId="076F5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7AE07DA">
            <w:pPr>
              <w:spacing w:after="0" w:line="276" w:lineRule="auto"/>
            </w:pPr>
            <w:r>
              <w:rPr>
                <w:rFonts w:ascii="微软雅黑" w:hAnsi="微软雅黑" w:eastAsia="微软雅黑"/>
                <w:b w:val="0"/>
                <w:sz w:val="18"/>
              </w:rPr>
              <w:t>稀缺SKU识别</w:t>
            </w:r>
          </w:p>
        </w:tc>
        <w:tc>
          <w:tcPr>
            <w:tcW w:w="4535" w:type="dxa"/>
            <w:vAlign w:val="center"/>
          </w:tcPr>
          <w:p w14:paraId="38A3F0A5">
            <w:pPr>
              <w:spacing w:after="0" w:line="276" w:lineRule="auto"/>
            </w:pPr>
            <w:r>
              <w:rPr>
                <w:rFonts w:ascii="微软雅黑" w:hAnsi="微软雅黑" w:eastAsia="微软雅黑"/>
                <w:b w:val="0"/>
                <w:sz w:val="18"/>
              </w:rPr>
              <w:t>根据单订单需求占比、当日需求占比、库存单元竞争关系和当日总需求是否超过可用量识别稀缺SKU。</w:t>
            </w:r>
          </w:p>
        </w:tc>
        <w:tc>
          <w:tcPr>
            <w:tcW w:w="2835" w:type="dxa"/>
            <w:vAlign w:val="center"/>
          </w:tcPr>
          <w:p w14:paraId="7FC96A3D">
            <w:pPr>
              <w:spacing w:after="0" w:line="276" w:lineRule="auto"/>
            </w:pPr>
            <w:r>
              <w:rPr>
                <w:rFonts w:ascii="微软雅黑" w:hAnsi="微软雅黑" w:eastAsia="微软雅黑"/>
                <w:b w:val="0"/>
                <w:sz w:val="18"/>
              </w:rPr>
              <w:t>给订单写入 scarce_skus 和 scarcity_score。</w:t>
            </w:r>
          </w:p>
        </w:tc>
      </w:tr>
      <w:tr w14:paraId="6945C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1EBD22D">
            <w:pPr>
              <w:spacing w:after="0" w:line="276" w:lineRule="auto"/>
            </w:pPr>
            <w:r>
              <w:rPr>
                <w:rFonts w:ascii="微软雅黑" w:hAnsi="微软雅黑" w:eastAsia="微软雅黑"/>
                <w:b w:val="0"/>
                <w:sz w:val="18"/>
              </w:rPr>
              <w:t>窗口重排</w:t>
            </w:r>
          </w:p>
        </w:tc>
        <w:tc>
          <w:tcPr>
            <w:tcW w:w="4535" w:type="dxa"/>
            <w:vAlign w:val="center"/>
          </w:tcPr>
          <w:p w14:paraId="2A4B2B46">
            <w:pPr>
              <w:spacing w:after="0" w:line="276" w:lineRule="auto"/>
            </w:pPr>
            <w:r>
              <w:rPr>
                <w:rFonts w:ascii="微软雅黑" w:hAnsi="微软雅黑" w:eastAsia="微软雅黑"/>
                <w:b w:val="0"/>
                <w:sz w:val="18"/>
              </w:rPr>
              <w:t>在窗口范围内优先选择等待时间更小、短缺更少、库存单元更宽松且原始顺序更靠前的订单。</w:t>
            </w:r>
          </w:p>
        </w:tc>
        <w:tc>
          <w:tcPr>
            <w:tcW w:w="2835" w:type="dxa"/>
            <w:vAlign w:val="center"/>
          </w:tcPr>
          <w:p w14:paraId="1A3E2BC9">
            <w:pPr>
              <w:spacing w:after="0" w:line="276" w:lineRule="auto"/>
            </w:pPr>
            <w:r>
              <w:rPr>
                <w:rFonts w:ascii="微软雅黑" w:hAnsi="微软雅黑" w:eastAsia="微软雅黑"/>
                <w:b w:val="0"/>
                <w:sz w:val="18"/>
              </w:rPr>
              <w:t>减少相邻稀缺SKU冲突和库存等待。</w:t>
            </w:r>
          </w:p>
        </w:tc>
      </w:tr>
      <w:tr w14:paraId="325B3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F44A31C">
            <w:pPr>
              <w:spacing w:after="0" w:line="276" w:lineRule="auto"/>
            </w:pPr>
            <w:r>
              <w:rPr>
                <w:rFonts w:ascii="微软雅黑" w:hAnsi="微软雅黑" w:eastAsia="微软雅黑"/>
                <w:b w:val="0"/>
                <w:sz w:val="18"/>
              </w:rPr>
              <w:t>统计输出</w:t>
            </w:r>
          </w:p>
        </w:tc>
        <w:tc>
          <w:tcPr>
            <w:tcW w:w="4535" w:type="dxa"/>
            <w:vAlign w:val="center"/>
          </w:tcPr>
          <w:p w14:paraId="5F297CF8">
            <w:pPr>
              <w:spacing w:after="0" w:line="276" w:lineRule="auto"/>
            </w:pPr>
            <w:r>
              <w:rPr>
                <w:rFonts w:ascii="微软雅黑" w:hAnsi="微软雅黑" w:eastAsia="微软雅黑"/>
                <w:b w:val="0"/>
                <w:sz w:val="18"/>
              </w:rPr>
              <w:t>统计输入订单数、可处理订单数、短缺订单数、重排数量、稀缺SKU数量、重排前后等待估计和相邻冲突数量。</w:t>
            </w:r>
          </w:p>
        </w:tc>
        <w:tc>
          <w:tcPr>
            <w:tcW w:w="2835" w:type="dxa"/>
            <w:vAlign w:val="center"/>
          </w:tcPr>
          <w:p w14:paraId="025D0BAD">
            <w:pPr>
              <w:spacing w:after="0" w:line="276" w:lineRule="auto"/>
            </w:pPr>
            <w:r>
              <w:rPr>
                <w:rFonts w:ascii="微软雅黑" w:hAnsi="微软雅黑" w:eastAsia="微软雅黑"/>
                <w:b w:val="0"/>
                <w:sz w:val="18"/>
              </w:rPr>
              <w:t>形成 preprocess_stats，供后续试验记录和结果解释使用。</w:t>
            </w:r>
          </w:p>
        </w:tc>
      </w:tr>
    </w:tbl>
    <w:p w14:paraId="63EDCF07"/>
    <w:p w14:paraId="7C903D63">
      <w:pPr>
        <w:spacing w:after="120" w:line="288" w:lineRule="auto"/>
      </w:pPr>
      <w:r>
        <w:rPr>
          <w:rFonts w:ascii="微软雅黑" w:hAnsi="微软雅黑" w:eastAsia="微软雅黑"/>
          <w:sz w:val="21"/>
        </w:rPr>
        <w:t>该逻辑的关键点是：没有库存快照时，订单保持按时间/序号排序的原始顺序；启用库存快照时，才会根据库存可用性、稀缺SKU和窗口内候选订单评分进行保守重排。重排不是重新生成订单，而是在有限窗口内调整处理顺序，降低连续处理同一稀缺SKU带来的等待和冲突。</w:t>
      </w:r>
    </w:p>
    <w:p w14:paraId="23DB30F4">
      <w:pPr>
        <w:pStyle w:val="3"/>
      </w:pPr>
      <w:r>
        <w:rPr>
          <w:rFonts w:ascii="微软雅黑" w:hAnsi="微软雅黑" w:eastAsia="微软雅黑"/>
        </w:rPr>
        <w:t>三、sku_avg_time筛选逻辑及与上一版区别</w:t>
      </w:r>
    </w:p>
    <w:p w14:paraId="0E2039A0">
      <w:pPr>
        <w:spacing w:after="120" w:line="288" w:lineRule="auto"/>
      </w:pPr>
      <w:r>
        <w:rPr>
          <w:rFonts w:ascii="微软雅黑" w:hAnsi="微软雅黑" w:eastAsia="微软雅黑"/>
          <w:sz w:val="21"/>
        </w:rPr>
        <w:t>sku_avg_time用于从历史拣选明细中提取SKU标准单件分拣时间，是模型计算订单处理时长的基础。当前版筛选逻辑重点是保留整装和拆零场景下的全部正常耗时，不再将极短但真实的整装拣选耗时作为异常值剔除。</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4"/>
        <w:gridCol w:w="3264"/>
        <w:gridCol w:w="3264"/>
      </w:tblGrid>
      <w:tr w14:paraId="59626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8EEF5"/>
            <w:vAlign w:val="center"/>
          </w:tcPr>
          <w:p w14:paraId="37E776DF">
            <w:pPr>
              <w:spacing w:after="0" w:line="276" w:lineRule="auto"/>
            </w:pPr>
            <w:r>
              <w:rPr>
                <w:rFonts w:ascii="微软雅黑" w:hAnsi="微软雅黑" w:eastAsia="微软雅黑"/>
                <w:b/>
                <w:sz w:val="18"/>
              </w:rPr>
              <w:t>当前版处理步骤</w:t>
            </w:r>
          </w:p>
        </w:tc>
        <w:tc>
          <w:tcPr>
            <w:tcW w:w="4082" w:type="dxa"/>
            <w:shd w:val="clear" w:color="auto" w:fill="E8EEF5"/>
            <w:vAlign w:val="center"/>
          </w:tcPr>
          <w:p w14:paraId="59AF4D97">
            <w:pPr>
              <w:spacing w:after="0" w:line="276" w:lineRule="auto"/>
            </w:pPr>
            <w:r>
              <w:rPr>
                <w:rFonts w:ascii="微软雅黑" w:hAnsi="微软雅黑" w:eastAsia="微软雅黑"/>
                <w:b/>
                <w:sz w:val="18"/>
              </w:rPr>
              <w:t>筛选/计算逻辑</w:t>
            </w:r>
          </w:p>
        </w:tc>
        <w:tc>
          <w:tcPr>
            <w:tcW w:w="3061" w:type="dxa"/>
            <w:shd w:val="clear" w:color="auto" w:fill="E8EEF5"/>
            <w:vAlign w:val="center"/>
          </w:tcPr>
          <w:p w14:paraId="133BF459">
            <w:pPr>
              <w:spacing w:after="0" w:line="276" w:lineRule="auto"/>
            </w:pPr>
            <w:r>
              <w:rPr>
                <w:rFonts w:ascii="微软雅黑" w:hAnsi="微软雅黑" w:eastAsia="微软雅黑"/>
                <w:b/>
                <w:sz w:val="18"/>
              </w:rPr>
              <w:t>说明</w:t>
            </w:r>
          </w:p>
        </w:tc>
      </w:tr>
      <w:tr w14:paraId="2905B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00B0D3DB">
            <w:pPr>
              <w:spacing w:after="0" w:line="276" w:lineRule="auto"/>
            </w:pPr>
            <w:r>
              <w:rPr>
                <w:rFonts w:ascii="微软雅黑" w:hAnsi="微软雅黑" w:eastAsia="微软雅黑"/>
                <w:b w:val="0"/>
                <w:sz w:val="18"/>
              </w:rPr>
              <w:t>读取历史数据</w:t>
            </w:r>
          </w:p>
        </w:tc>
        <w:tc>
          <w:tcPr>
            <w:tcW w:w="4082" w:type="dxa"/>
            <w:vAlign w:val="center"/>
          </w:tcPr>
          <w:p w14:paraId="71C39CCA">
            <w:pPr>
              <w:spacing w:after="0" w:line="276" w:lineRule="auto"/>
            </w:pPr>
            <w:r>
              <w:rPr>
                <w:rFonts w:ascii="微软雅黑" w:hAnsi="微软雅黑" w:eastAsia="微软雅黑"/>
                <w:b w:val="0"/>
                <w:sz w:val="18"/>
              </w:rPr>
              <w:t>读取 raw_data/DMS拣选20260201-0429.XLSX 第一张表。</w:t>
            </w:r>
          </w:p>
        </w:tc>
        <w:tc>
          <w:tcPr>
            <w:tcW w:w="3061" w:type="dxa"/>
            <w:vAlign w:val="center"/>
          </w:tcPr>
          <w:p w14:paraId="1FE47BB3">
            <w:pPr>
              <w:spacing w:after="0" w:line="276" w:lineRule="auto"/>
            </w:pPr>
            <w:r>
              <w:rPr>
                <w:rFonts w:ascii="微软雅黑" w:hAnsi="微软雅黑" w:eastAsia="微软雅黑"/>
                <w:b w:val="0"/>
                <w:sz w:val="18"/>
              </w:rPr>
              <w:t>作为SKU分拣时间提取的数据源。</w:t>
            </w:r>
          </w:p>
        </w:tc>
      </w:tr>
      <w:tr w14:paraId="2A3EE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1916337B">
            <w:pPr>
              <w:spacing w:after="0" w:line="276" w:lineRule="auto"/>
            </w:pPr>
            <w:r>
              <w:rPr>
                <w:rFonts w:ascii="微软雅黑" w:hAnsi="微软雅黑" w:eastAsia="微软雅黑"/>
                <w:b w:val="0"/>
                <w:sz w:val="18"/>
              </w:rPr>
              <w:t>时间解析</w:t>
            </w:r>
          </w:p>
        </w:tc>
        <w:tc>
          <w:tcPr>
            <w:tcW w:w="4082" w:type="dxa"/>
            <w:vAlign w:val="center"/>
          </w:tcPr>
          <w:p w14:paraId="00A47490">
            <w:pPr>
              <w:spacing w:after="0" w:line="276" w:lineRule="auto"/>
            </w:pPr>
            <w:r>
              <w:rPr>
                <w:rFonts w:ascii="微软雅黑" w:hAnsi="微软雅黑" w:eastAsia="微软雅黑"/>
                <w:b w:val="0"/>
                <w:sz w:val="18"/>
              </w:rPr>
              <w:t>将开始时间、结束时间转换为时间类型，计算每行耗时秒数。</w:t>
            </w:r>
          </w:p>
        </w:tc>
        <w:tc>
          <w:tcPr>
            <w:tcW w:w="3061" w:type="dxa"/>
            <w:vAlign w:val="center"/>
          </w:tcPr>
          <w:p w14:paraId="4F530A18">
            <w:pPr>
              <w:spacing w:after="0" w:line="276" w:lineRule="auto"/>
            </w:pPr>
            <w:r>
              <w:rPr>
                <w:rFonts w:ascii="微软雅黑" w:hAnsi="微软雅黑" w:eastAsia="微软雅黑"/>
                <w:b w:val="0"/>
                <w:sz w:val="18"/>
              </w:rPr>
              <w:t>行耗时 = 结束时间 - 开始时间。</w:t>
            </w:r>
          </w:p>
        </w:tc>
      </w:tr>
      <w:tr w14:paraId="74015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6989362A">
            <w:pPr>
              <w:spacing w:after="0" w:line="276" w:lineRule="auto"/>
            </w:pPr>
            <w:r>
              <w:rPr>
                <w:rFonts w:ascii="微软雅黑" w:hAnsi="微软雅黑" w:eastAsia="微软雅黑"/>
                <w:b w:val="0"/>
                <w:sz w:val="18"/>
              </w:rPr>
              <w:t>基础有效性筛选</w:t>
            </w:r>
          </w:p>
        </w:tc>
        <w:tc>
          <w:tcPr>
            <w:tcW w:w="4082" w:type="dxa"/>
            <w:vAlign w:val="center"/>
          </w:tcPr>
          <w:p w14:paraId="30AAEAC9">
            <w:pPr>
              <w:spacing w:after="0" w:line="276" w:lineRule="auto"/>
            </w:pPr>
            <w:r>
              <w:rPr>
                <w:rFonts w:ascii="微软雅黑" w:hAnsi="微软雅黑" w:eastAsia="微软雅黑"/>
                <w:b w:val="0"/>
                <w:sz w:val="18"/>
              </w:rPr>
              <w:t>保留已拣选数量 &gt; 0、行耗时 &gt; 0、确认代码为“确定”的记录。</w:t>
            </w:r>
          </w:p>
        </w:tc>
        <w:tc>
          <w:tcPr>
            <w:tcW w:w="3061" w:type="dxa"/>
            <w:vAlign w:val="center"/>
          </w:tcPr>
          <w:p w14:paraId="1089A3CF">
            <w:pPr>
              <w:spacing w:after="0" w:line="276" w:lineRule="auto"/>
            </w:pPr>
            <w:r>
              <w:rPr>
                <w:rFonts w:ascii="微软雅黑" w:hAnsi="微软雅黑" w:eastAsia="微软雅黑"/>
                <w:b w:val="0"/>
                <w:sz w:val="18"/>
              </w:rPr>
              <w:t>排除未实际拣选、时间无效和非确认完成记录。</w:t>
            </w:r>
          </w:p>
        </w:tc>
      </w:tr>
      <w:tr w14:paraId="4398A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EB3BCDC">
            <w:pPr>
              <w:spacing w:after="0" w:line="276" w:lineRule="auto"/>
            </w:pPr>
            <w:r>
              <w:rPr>
                <w:rFonts w:ascii="微软雅黑" w:hAnsi="微软雅黑" w:eastAsia="微软雅黑"/>
                <w:b w:val="0"/>
                <w:sz w:val="18"/>
              </w:rPr>
              <w:t>单件耗时计算</w:t>
            </w:r>
          </w:p>
        </w:tc>
        <w:tc>
          <w:tcPr>
            <w:tcW w:w="4082" w:type="dxa"/>
            <w:vAlign w:val="center"/>
          </w:tcPr>
          <w:p w14:paraId="59137279">
            <w:pPr>
              <w:spacing w:after="0" w:line="276" w:lineRule="auto"/>
            </w:pPr>
            <w:r>
              <w:rPr>
                <w:rFonts w:ascii="微软雅黑" w:hAnsi="微软雅黑" w:eastAsia="微软雅黑"/>
                <w:b w:val="0"/>
                <w:sz w:val="18"/>
              </w:rPr>
              <w:t>单件耗时 = 行耗时 / 已拣选数量。</w:t>
            </w:r>
          </w:p>
        </w:tc>
        <w:tc>
          <w:tcPr>
            <w:tcW w:w="3061" w:type="dxa"/>
            <w:vAlign w:val="center"/>
          </w:tcPr>
          <w:p w14:paraId="1AFED27F">
            <w:pPr>
              <w:spacing w:after="0" w:line="276" w:lineRule="auto"/>
            </w:pPr>
            <w:r>
              <w:rPr>
                <w:rFonts w:ascii="微软雅黑" w:hAnsi="微软雅黑" w:eastAsia="微软雅黑"/>
                <w:b w:val="0"/>
                <w:sz w:val="18"/>
              </w:rPr>
              <w:t>用于衡量该SKU在单件维度上的标准作业时间。</w:t>
            </w:r>
          </w:p>
        </w:tc>
      </w:tr>
      <w:tr w14:paraId="7F4A7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633BCFF6">
            <w:pPr>
              <w:spacing w:after="0" w:line="276" w:lineRule="auto"/>
            </w:pPr>
            <w:r>
              <w:rPr>
                <w:rFonts w:ascii="微软雅黑" w:hAnsi="微软雅黑" w:eastAsia="微软雅黑"/>
                <w:b w:val="0"/>
                <w:sz w:val="18"/>
              </w:rPr>
              <w:t>保留短耗时记录</w:t>
            </w:r>
          </w:p>
        </w:tc>
        <w:tc>
          <w:tcPr>
            <w:tcW w:w="4082" w:type="dxa"/>
            <w:vAlign w:val="center"/>
          </w:tcPr>
          <w:p w14:paraId="406BF230">
            <w:pPr>
              <w:spacing w:after="0" w:line="276" w:lineRule="auto"/>
            </w:pPr>
            <w:r>
              <w:rPr>
                <w:rFonts w:ascii="微软雅黑" w:hAnsi="微软雅黑" w:eastAsia="微软雅黑"/>
                <w:b w:val="0"/>
                <w:sz w:val="18"/>
              </w:rPr>
              <w:t>不再使用IQR剔除极短单件耗时，保留整装/拆零全部正常耗时。</w:t>
            </w:r>
          </w:p>
        </w:tc>
        <w:tc>
          <w:tcPr>
            <w:tcW w:w="3061" w:type="dxa"/>
            <w:vAlign w:val="center"/>
          </w:tcPr>
          <w:p w14:paraId="10965EE6">
            <w:pPr>
              <w:spacing w:after="0" w:line="276" w:lineRule="auto"/>
            </w:pPr>
            <w:r>
              <w:rPr>
                <w:rFonts w:ascii="微软雅黑" w:hAnsi="微软雅黑" w:eastAsia="微软雅黑"/>
                <w:b w:val="0"/>
                <w:sz w:val="18"/>
              </w:rPr>
              <w:t>甲方确认整装拣选可能出现极短单件耗时，该类记录属于真实工艺数据。</w:t>
            </w:r>
          </w:p>
        </w:tc>
      </w:tr>
      <w:tr w14:paraId="180DC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C0B1ED7">
            <w:pPr>
              <w:spacing w:after="0" w:line="276" w:lineRule="auto"/>
            </w:pPr>
            <w:r>
              <w:rPr>
                <w:rFonts w:ascii="微软雅黑" w:hAnsi="微软雅黑" w:eastAsia="微软雅黑"/>
                <w:b w:val="0"/>
                <w:sz w:val="18"/>
              </w:rPr>
              <w:t>SKU加权平均</w:t>
            </w:r>
          </w:p>
        </w:tc>
        <w:tc>
          <w:tcPr>
            <w:tcW w:w="4082" w:type="dxa"/>
            <w:vAlign w:val="center"/>
          </w:tcPr>
          <w:p w14:paraId="07F95086">
            <w:pPr>
              <w:spacing w:after="0" w:line="276" w:lineRule="auto"/>
            </w:pPr>
            <w:r>
              <w:rPr>
                <w:rFonts w:ascii="微软雅黑" w:hAnsi="微软雅黑" w:eastAsia="微软雅黑"/>
                <w:b w:val="0"/>
                <w:sz w:val="18"/>
              </w:rPr>
              <w:t>按SKU分组，使用总耗时 / 总已拣选数量计算加权平均单件分拣时间。</w:t>
            </w:r>
          </w:p>
        </w:tc>
        <w:tc>
          <w:tcPr>
            <w:tcW w:w="3061" w:type="dxa"/>
            <w:vAlign w:val="center"/>
          </w:tcPr>
          <w:p w14:paraId="58F2750F">
            <w:pPr>
              <w:spacing w:after="0" w:line="276" w:lineRule="auto"/>
            </w:pPr>
            <w:r>
              <w:rPr>
                <w:rFonts w:ascii="微软雅黑" w:hAnsi="微软雅黑" w:eastAsia="微软雅黑"/>
                <w:b w:val="0"/>
                <w:sz w:val="18"/>
              </w:rPr>
              <w:t>避免简单平均导致大批量记录权重不足。</w:t>
            </w:r>
          </w:p>
        </w:tc>
      </w:tr>
      <w:tr w14:paraId="3CC59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3E86B26">
            <w:pPr>
              <w:spacing w:after="0" w:line="276" w:lineRule="auto"/>
            </w:pPr>
            <w:r>
              <w:rPr>
                <w:rFonts w:ascii="微软雅黑" w:hAnsi="微软雅黑" w:eastAsia="微软雅黑"/>
                <w:b w:val="0"/>
                <w:sz w:val="18"/>
              </w:rPr>
              <w:t>结果同步</w:t>
            </w:r>
          </w:p>
        </w:tc>
        <w:tc>
          <w:tcPr>
            <w:tcW w:w="4082" w:type="dxa"/>
            <w:vAlign w:val="center"/>
          </w:tcPr>
          <w:p w14:paraId="13DCCA45">
            <w:pPr>
              <w:spacing w:after="0" w:line="276" w:lineRule="auto"/>
            </w:pPr>
            <w:r>
              <w:rPr>
                <w:rFonts w:ascii="微软雅黑" w:hAnsi="微软雅黑" w:eastAsia="微软雅黑"/>
                <w:b w:val="0"/>
                <w:sz w:val="18"/>
              </w:rPr>
              <w:t>清空旧PartMaster数据后，将新的SKU标准时间写入数据库。</w:t>
            </w:r>
          </w:p>
        </w:tc>
        <w:tc>
          <w:tcPr>
            <w:tcW w:w="3061" w:type="dxa"/>
            <w:vAlign w:val="center"/>
          </w:tcPr>
          <w:p w14:paraId="684D73AA">
            <w:pPr>
              <w:spacing w:after="0" w:line="276" w:lineRule="auto"/>
            </w:pPr>
            <w:r>
              <w:rPr>
                <w:rFonts w:ascii="微软雅黑" w:hAnsi="微软雅黑" w:eastAsia="微软雅黑"/>
                <w:b w:val="0"/>
                <w:sz w:val="18"/>
              </w:rPr>
              <w:t>供强化学习环境和历史回放读取。</w:t>
            </w:r>
          </w:p>
        </w:tc>
      </w:tr>
    </w:tbl>
    <w:p w14:paraId="617DE259"/>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8"/>
        <w:gridCol w:w="2448"/>
        <w:gridCol w:w="2448"/>
        <w:gridCol w:w="2448"/>
      </w:tblGrid>
      <w:tr w14:paraId="4E40E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E8EEF5"/>
            <w:vAlign w:val="center"/>
          </w:tcPr>
          <w:p w14:paraId="7A1240D8">
            <w:pPr>
              <w:spacing w:after="0" w:line="276" w:lineRule="auto"/>
            </w:pPr>
            <w:r>
              <w:rPr>
                <w:rFonts w:ascii="微软雅黑" w:hAnsi="微软雅黑" w:eastAsia="微软雅黑"/>
                <w:b/>
                <w:sz w:val="18"/>
              </w:rPr>
              <w:t>对比项</w:t>
            </w:r>
          </w:p>
        </w:tc>
        <w:tc>
          <w:tcPr>
            <w:tcW w:w="2438" w:type="dxa"/>
            <w:shd w:val="clear" w:color="auto" w:fill="E8EEF5"/>
            <w:vAlign w:val="center"/>
          </w:tcPr>
          <w:p w14:paraId="1C507CDB">
            <w:pPr>
              <w:spacing w:after="0" w:line="276" w:lineRule="auto"/>
            </w:pPr>
            <w:r>
              <w:rPr>
                <w:rFonts w:ascii="微软雅黑" w:hAnsi="微软雅黑" w:eastAsia="微软雅黑"/>
                <w:b/>
                <w:sz w:val="18"/>
              </w:rPr>
              <w:t>上一版逻辑</w:t>
            </w:r>
          </w:p>
        </w:tc>
        <w:tc>
          <w:tcPr>
            <w:tcW w:w="2438" w:type="dxa"/>
            <w:shd w:val="clear" w:color="auto" w:fill="E8EEF5"/>
            <w:vAlign w:val="center"/>
          </w:tcPr>
          <w:p w14:paraId="6922F044">
            <w:pPr>
              <w:spacing w:after="0" w:line="276" w:lineRule="auto"/>
            </w:pPr>
            <w:r>
              <w:rPr>
                <w:rFonts w:ascii="微软雅黑" w:hAnsi="微软雅黑" w:eastAsia="微软雅黑"/>
                <w:b/>
                <w:sz w:val="18"/>
              </w:rPr>
              <w:t>当前版逻辑</w:t>
            </w:r>
          </w:p>
        </w:tc>
        <w:tc>
          <w:tcPr>
            <w:tcW w:w="2608" w:type="dxa"/>
            <w:shd w:val="clear" w:color="auto" w:fill="E8EEF5"/>
            <w:vAlign w:val="center"/>
          </w:tcPr>
          <w:p w14:paraId="56C8AE86">
            <w:pPr>
              <w:spacing w:after="0" w:line="276" w:lineRule="auto"/>
            </w:pPr>
            <w:r>
              <w:rPr>
                <w:rFonts w:ascii="微软雅黑" w:hAnsi="微软雅黑" w:eastAsia="微软雅黑"/>
                <w:b/>
                <w:sz w:val="18"/>
              </w:rPr>
              <w:t>影响</w:t>
            </w:r>
          </w:p>
        </w:tc>
      </w:tr>
      <w:tr w14:paraId="428D1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1B6EA51E">
            <w:pPr>
              <w:spacing w:after="0" w:line="276" w:lineRule="auto"/>
            </w:pPr>
            <w:r>
              <w:rPr>
                <w:rFonts w:ascii="微软雅黑" w:hAnsi="微软雅黑" w:eastAsia="微软雅黑"/>
                <w:b w:val="0"/>
                <w:sz w:val="18"/>
              </w:rPr>
              <w:t>DMS范围筛选</w:t>
            </w:r>
          </w:p>
        </w:tc>
        <w:tc>
          <w:tcPr>
            <w:tcW w:w="2438" w:type="dxa"/>
            <w:vAlign w:val="center"/>
          </w:tcPr>
          <w:p w14:paraId="4D5A4458">
            <w:pPr>
              <w:spacing w:after="0" w:line="276" w:lineRule="auto"/>
            </w:pPr>
            <w:r>
              <w:rPr>
                <w:rFonts w:ascii="微软雅黑" w:hAnsi="微软雅黑" w:eastAsia="微软雅黑"/>
                <w:b w:val="0"/>
                <w:sz w:val="18"/>
              </w:rPr>
              <w:t>曾额外按服务限定符、区域、终端ID识别DMS相关记录。</w:t>
            </w:r>
          </w:p>
        </w:tc>
        <w:tc>
          <w:tcPr>
            <w:tcW w:w="2438" w:type="dxa"/>
            <w:vAlign w:val="center"/>
          </w:tcPr>
          <w:p w14:paraId="449D953D">
            <w:pPr>
              <w:spacing w:after="0" w:line="276" w:lineRule="auto"/>
            </w:pPr>
            <w:r>
              <w:rPr>
                <w:rFonts w:ascii="微软雅黑" w:hAnsi="微软雅黑" w:eastAsia="微软雅黑"/>
                <w:b w:val="0"/>
                <w:sz w:val="18"/>
              </w:rPr>
              <w:t>当前主要使用基础有效性条件，不再单独增加DMS范围过滤。</w:t>
            </w:r>
          </w:p>
        </w:tc>
        <w:tc>
          <w:tcPr>
            <w:tcW w:w="2608" w:type="dxa"/>
            <w:vAlign w:val="center"/>
          </w:tcPr>
          <w:p w14:paraId="0E036985">
            <w:pPr>
              <w:spacing w:after="0" w:line="276" w:lineRule="auto"/>
            </w:pPr>
            <w:r>
              <w:rPr>
                <w:rFonts w:ascii="微软雅黑" w:hAnsi="微软雅黑" w:eastAsia="微软雅黑"/>
                <w:b w:val="0"/>
                <w:sz w:val="18"/>
              </w:rPr>
              <w:t>减少对字段口径的重复依赖，基于当前数据源整体提取。</w:t>
            </w:r>
          </w:p>
        </w:tc>
      </w:tr>
      <w:tr w14:paraId="7B2D4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2C480BB0">
            <w:pPr>
              <w:spacing w:after="0" w:line="276" w:lineRule="auto"/>
            </w:pPr>
            <w:r>
              <w:rPr>
                <w:rFonts w:ascii="微软雅黑" w:hAnsi="微软雅黑" w:eastAsia="微软雅黑"/>
                <w:b w:val="0"/>
                <w:sz w:val="18"/>
              </w:rPr>
              <w:t>极端值处理</w:t>
            </w:r>
          </w:p>
        </w:tc>
        <w:tc>
          <w:tcPr>
            <w:tcW w:w="2438" w:type="dxa"/>
            <w:vAlign w:val="center"/>
          </w:tcPr>
          <w:p w14:paraId="24DF9E09">
            <w:pPr>
              <w:spacing w:after="0" w:line="276" w:lineRule="auto"/>
            </w:pPr>
            <w:r>
              <w:rPr>
                <w:rFonts w:ascii="微软雅黑" w:hAnsi="微软雅黑" w:eastAsia="微软雅黑"/>
                <w:b w:val="0"/>
                <w:sz w:val="18"/>
              </w:rPr>
              <w:t>使用全局IQR规则过滤单件耗时极端值。</w:t>
            </w:r>
          </w:p>
        </w:tc>
        <w:tc>
          <w:tcPr>
            <w:tcW w:w="2438" w:type="dxa"/>
            <w:vAlign w:val="center"/>
          </w:tcPr>
          <w:p w14:paraId="71DFFD41">
            <w:pPr>
              <w:spacing w:after="0" w:line="276" w:lineRule="auto"/>
            </w:pPr>
            <w:r>
              <w:rPr>
                <w:rFonts w:ascii="微软雅黑" w:hAnsi="微软雅黑" w:eastAsia="微软雅黑"/>
                <w:b w:val="0"/>
                <w:sz w:val="18"/>
              </w:rPr>
              <w:t>取消IQR过滤，保留极短整装耗时和拆零耗时。</w:t>
            </w:r>
          </w:p>
        </w:tc>
        <w:tc>
          <w:tcPr>
            <w:tcW w:w="2608" w:type="dxa"/>
            <w:vAlign w:val="center"/>
          </w:tcPr>
          <w:p w14:paraId="1DF99041">
            <w:pPr>
              <w:spacing w:after="0" w:line="276" w:lineRule="auto"/>
            </w:pPr>
            <w:r>
              <w:rPr>
                <w:rFonts w:ascii="微软雅黑" w:hAnsi="微软雅黑" w:eastAsia="微软雅黑"/>
                <w:b w:val="0"/>
                <w:sz w:val="18"/>
              </w:rPr>
              <w:t>避免把真实整装高效率记录误删，使标准时间更贴近甲方实际工艺。</w:t>
            </w:r>
          </w:p>
        </w:tc>
      </w:tr>
      <w:tr w14:paraId="4AA6A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742D84AE">
            <w:pPr>
              <w:spacing w:after="0" w:line="276" w:lineRule="auto"/>
            </w:pPr>
            <w:r>
              <w:rPr>
                <w:rFonts w:ascii="微软雅黑" w:hAnsi="微软雅黑" w:eastAsia="微软雅黑"/>
                <w:b w:val="0"/>
                <w:sz w:val="18"/>
              </w:rPr>
              <w:t>短耗时记录</w:t>
            </w:r>
          </w:p>
        </w:tc>
        <w:tc>
          <w:tcPr>
            <w:tcW w:w="2438" w:type="dxa"/>
            <w:vAlign w:val="center"/>
          </w:tcPr>
          <w:p w14:paraId="01205982">
            <w:pPr>
              <w:spacing w:after="0" w:line="276" w:lineRule="auto"/>
            </w:pPr>
            <w:r>
              <w:rPr>
                <w:rFonts w:ascii="微软雅黑" w:hAnsi="微软雅黑" w:eastAsia="微软雅黑"/>
                <w:b w:val="0"/>
                <w:sz w:val="18"/>
              </w:rPr>
              <w:t>极短单件耗时可能被视为异常并剔除。</w:t>
            </w:r>
          </w:p>
        </w:tc>
        <w:tc>
          <w:tcPr>
            <w:tcW w:w="2438" w:type="dxa"/>
            <w:vAlign w:val="center"/>
          </w:tcPr>
          <w:p w14:paraId="3BC89FBA">
            <w:pPr>
              <w:spacing w:after="0" w:line="276" w:lineRule="auto"/>
            </w:pPr>
            <w:r>
              <w:rPr>
                <w:rFonts w:ascii="微软雅黑" w:hAnsi="微软雅黑" w:eastAsia="微软雅黑"/>
                <w:b w:val="0"/>
                <w:sz w:val="18"/>
              </w:rPr>
              <w:t>统计并保留单件耗时 &lt;= 0.5秒的快速整装/短耗时记录。</w:t>
            </w:r>
          </w:p>
        </w:tc>
        <w:tc>
          <w:tcPr>
            <w:tcW w:w="2608" w:type="dxa"/>
            <w:vAlign w:val="center"/>
          </w:tcPr>
          <w:p w14:paraId="74C631DE">
            <w:pPr>
              <w:spacing w:after="0" w:line="276" w:lineRule="auto"/>
            </w:pPr>
            <w:r>
              <w:rPr>
                <w:rFonts w:ascii="微软雅黑" w:hAnsi="微软雅黑" w:eastAsia="微软雅黑"/>
                <w:b w:val="0"/>
                <w:sz w:val="18"/>
              </w:rPr>
              <w:t>降低大批量整装SKU的标准时间高估风险。</w:t>
            </w:r>
          </w:p>
        </w:tc>
      </w:tr>
      <w:tr w14:paraId="6D4F6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21A81FB5">
            <w:pPr>
              <w:spacing w:after="0" w:line="276" w:lineRule="auto"/>
            </w:pPr>
            <w:r>
              <w:rPr>
                <w:rFonts w:ascii="微软雅黑" w:hAnsi="微软雅黑" w:eastAsia="微软雅黑"/>
                <w:b w:val="0"/>
                <w:sz w:val="18"/>
              </w:rPr>
              <w:t>结果落地方式</w:t>
            </w:r>
          </w:p>
        </w:tc>
        <w:tc>
          <w:tcPr>
            <w:tcW w:w="2438" w:type="dxa"/>
            <w:vAlign w:val="center"/>
          </w:tcPr>
          <w:p w14:paraId="11F7000F">
            <w:pPr>
              <w:spacing w:after="0" w:line="276" w:lineRule="auto"/>
            </w:pPr>
            <w:r>
              <w:rPr>
                <w:rFonts w:ascii="微软雅黑" w:hAnsi="微软雅黑" w:eastAsia="微软雅黑"/>
                <w:b w:val="0"/>
                <w:sz w:val="18"/>
              </w:rPr>
              <w:t>主要生成TXT结果文件用于查看。</w:t>
            </w:r>
          </w:p>
        </w:tc>
        <w:tc>
          <w:tcPr>
            <w:tcW w:w="2438" w:type="dxa"/>
            <w:vAlign w:val="center"/>
          </w:tcPr>
          <w:p w14:paraId="4319F20A">
            <w:pPr>
              <w:spacing w:after="0" w:line="276" w:lineRule="auto"/>
            </w:pPr>
            <w:r>
              <w:rPr>
                <w:rFonts w:ascii="微软雅黑" w:hAnsi="微软雅黑" w:eastAsia="微软雅黑"/>
                <w:b w:val="0"/>
                <w:sz w:val="18"/>
              </w:rPr>
              <w:t>直接写入PartMaster数据库，并覆盖旧标准时间。</w:t>
            </w:r>
          </w:p>
        </w:tc>
        <w:tc>
          <w:tcPr>
            <w:tcW w:w="2608" w:type="dxa"/>
            <w:vAlign w:val="center"/>
          </w:tcPr>
          <w:p w14:paraId="379484B2">
            <w:pPr>
              <w:spacing w:after="0" w:line="276" w:lineRule="auto"/>
            </w:pPr>
            <w:r>
              <w:rPr>
                <w:rFonts w:ascii="微软雅黑" w:hAnsi="微软雅黑" w:eastAsia="微软雅黑"/>
                <w:b w:val="0"/>
                <w:sz w:val="18"/>
              </w:rPr>
              <w:t>模型、回放和对比试验可直接读取统一标准时间。</w:t>
            </w:r>
          </w:p>
        </w:tc>
      </w:tr>
      <w:tr w14:paraId="4E193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52D89CED">
            <w:pPr>
              <w:spacing w:after="0" w:line="276" w:lineRule="auto"/>
            </w:pPr>
            <w:r>
              <w:rPr>
                <w:rFonts w:ascii="微软雅黑" w:hAnsi="微软雅黑" w:eastAsia="微软雅黑"/>
                <w:b w:val="0"/>
                <w:sz w:val="18"/>
              </w:rPr>
              <w:t>业务解释</w:t>
            </w:r>
          </w:p>
        </w:tc>
        <w:tc>
          <w:tcPr>
            <w:tcW w:w="2438" w:type="dxa"/>
            <w:vAlign w:val="center"/>
          </w:tcPr>
          <w:p w14:paraId="6D09FAEC">
            <w:pPr>
              <w:spacing w:after="0" w:line="276" w:lineRule="auto"/>
            </w:pPr>
            <w:r>
              <w:rPr>
                <w:rFonts w:ascii="微软雅黑" w:hAnsi="微软雅黑" w:eastAsia="微软雅黑"/>
                <w:b w:val="0"/>
                <w:sz w:val="18"/>
              </w:rPr>
              <w:t>偏向数据去噪，强调过滤异常。</w:t>
            </w:r>
          </w:p>
        </w:tc>
        <w:tc>
          <w:tcPr>
            <w:tcW w:w="2438" w:type="dxa"/>
            <w:vAlign w:val="center"/>
          </w:tcPr>
          <w:p w14:paraId="02F99DA2">
            <w:pPr>
              <w:spacing w:after="0" w:line="276" w:lineRule="auto"/>
            </w:pPr>
            <w:r>
              <w:rPr>
                <w:rFonts w:ascii="微软雅黑" w:hAnsi="微软雅黑" w:eastAsia="微软雅黑"/>
                <w:b w:val="0"/>
                <w:sz w:val="18"/>
              </w:rPr>
              <w:t>偏向工艺还原，强调保留正常整装/拆零差异。</w:t>
            </w:r>
          </w:p>
        </w:tc>
        <w:tc>
          <w:tcPr>
            <w:tcW w:w="2608" w:type="dxa"/>
            <w:vAlign w:val="center"/>
          </w:tcPr>
          <w:p w14:paraId="54D21E2B">
            <w:pPr>
              <w:spacing w:after="0" w:line="276" w:lineRule="auto"/>
            </w:pPr>
            <w:r>
              <w:rPr>
                <w:rFonts w:ascii="微软雅黑" w:hAnsi="微软雅黑" w:eastAsia="微软雅黑"/>
                <w:b w:val="0"/>
                <w:sz w:val="18"/>
              </w:rPr>
              <w:t>文档中应说明短耗时不等于异常，而是工艺场景差异。</w:t>
            </w:r>
          </w:p>
        </w:tc>
      </w:tr>
    </w:tbl>
    <w:p w14:paraId="1B7D1B7C"/>
    <w:p w14:paraId="75389253">
      <w:pPr>
        <w:pStyle w:val="3"/>
      </w:pPr>
      <w:r>
        <w:rPr>
          <w:rFonts w:ascii="微软雅黑" w:hAnsi="微软雅黑" w:eastAsia="微软雅黑"/>
        </w:rPr>
        <w:t>四、模型试验过程留存记录</w:t>
      </w:r>
    </w:p>
    <w:p w14:paraId="5D923324">
      <w:pPr>
        <w:spacing w:after="120" w:line="288" w:lineRule="auto"/>
      </w:pPr>
      <w:r>
        <w:rPr>
          <w:rFonts w:ascii="微软雅黑" w:hAnsi="微软雅黑" w:eastAsia="微软雅黑"/>
          <w:sz w:val="21"/>
        </w:rPr>
        <w:t>模型试验用于验证调度模型和规则策略在历史订单场景下能否完成工位分配、约束校验和结果输出。本项目的试验对象包括强化学习PPO策略、传统规则策略以及SimPy物理过程复现。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4"/>
        <w:gridCol w:w="3264"/>
        <w:gridCol w:w="3264"/>
      </w:tblGrid>
      <w:tr w14:paraId="42A70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8EEF5"/>
            <w:vAlign w:val="center"/>
          </w:tcPr>
          <w:p w14:paraId="5A2669C8">
            <w:pPr>
              <w:spacing w:after="0" w:line="276" w:lineRule="auto"/>
            </w:pPr>
            <w:r>
              <w:rPr>
                <w:rFonts w:ascii="微软雅黑" w:hAnsi="微软雅黑" w:eastAsia="微软雅黑"/>
                <w:b/>
                <w:sz w:val="18"/>
              </w:rPr>
              <w:t>试验环节</w:t>
            </w:r>
          </w:p>
        </w:tc>
        <w:tc>
          <w:tcPr>
            <w:tcW w:w="2948" w:type="dxa"/>
            <w:shd w:val="clear" w:color="auto" w:fill="E8EEF5"/>
            <w:vAlign w:val="center"/>
          </w:tcPr>
          <w:p w14:paraId="4008EB39">
            <w:pPr>
              <w:spacing w:after="0" w:line="276" w:lineRule="auto"/>
            </w:pPr>
            <w:r>
              <w:rPr>
                <w:rFonts w:ascii="微软雅黑" w:hAnsi="微软雅黑" w:eastAsia="微软雅黑"/>
                <w:b/>
                <w:sz w:val="18"/>
              </w:rPr>
              <w:t>涉及文件/结果</w:t>
            </w:r>
          </w:p>
        </w:tc>
        <w:tc>
          <w:tcPr>
            <w:tcW w:w="4309" w:type="dxa"/>
            <w:shd w:val="clear" w:color="auto" w:fill="E8EEF5"/>
            <w:vAlign w:val="center"/>
          </w:tcPr>
          <w:p w14:paraId="556CD070">
            <w:pPr>
              <w:spacing w:after="0" w:line="276" w:lineRule="auto"/>
            </w:pPr>
            <w:r>
              <w:rPr>
                <w:rFonts w:ascii="微软雅黑" w:hAnsi="微软雅黑" w:eastAsia="微软雅黑"/>
                <w:b/>
                <w:sz w:val="18"/>
              </w:rPr>
              <w:t>说明</w:t>
            </w:r>
          </w:p>
        </w:tc>
      </w:tr>
      <w:tr w14:paraId="581EB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7D219DEC">
            <w:pPr>
              <w:spacing w:after="0" w:line="276" w:lineRule="auto"/>
            </w:pPr>
            <w:r>
              <w:rPr>
                <w:rFonts w:ascii="微软雅黑" w:hAnsi="微软雅黑" w:eastAsia="微软雅黑"/>
                <w:b w:val="0"/>
                <w:sz w:val="18"/>
              </w:rPr>
              <w:t>模型加载</w:t>
            </w:r>
          </w:p>
        </w:tc>
        <w:tc>
          <w:tcPr>
            <w:tcW w:w="2948" w:type="dxa"/>
            <w:vAlign w:val="center"/>
          </w:tcPr>
          <w:p w14:paraId="536C54A1">
            <w:pPr>
              <w:spacing w:after="0" w:line="276" w:lineRule="auto"/>
            </w:pPr>
            <w:r>
              <w:rPr>
                <w:rFonts w:ascii="微软雅黑" w:hAnsi="微软雅黑" w:eastAsia="微软雅黑"/>
                <w:b w:val="0"/>
                <w:sz w:val="18"/>
              </w:rPr>
              <w:t>output/models/*.zip</w:t>
            </w:r>
          </w:p>
        </w:tc>
        <w:tc>
          <w:tcPr>
            <w:tcW w:w="4309" w:type="dxa"/>
            <w:vAlign w:val="center"/>
          </w:tcPr>
          <w:p w14:paraId="7ABB90BC">
            <w:pPr>
              <w:spacing w:after="0" w:line="276" w:lineRule="auto"/>
            </w:pPr>
            <w:r>
              <w:rPr>
                <w:rFonts w:ascii="微软雅黑" w:hAnsi="微软雅黑" w:eastAsia="微软雅黑"/>
                <w:b w:val="0"/>
                <w:sz w:val="18"/>
              </w:rPr>
              <w:t>加载已训练的PPO调度模型，用于逐单输出分拣站台动作。</w:t>
            </w:r>
          </w:p>
        </w:tc>
      </w:tr>
      <w:tr w14:paraId="4761E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3BBBA7CF">
            <w:pPr>
              <w:spacing w:after="0" w:line="276" w:lineRule="auto"/>
            </w:pPr>
            <w:r>
              <w:rPr>
                <w:rFonts w:ascii="微软雅黑" w:hAnsi="微软雅黑" w:eastAsia="微软雅黑"/>
                <w:b w:val="0"/>
                <w:sz w:val="18"/>
              </w:rPr>
              <w:t>环境试运行</w:t>
            </w:r>
          </w:p>
        </w:tc>
        <w:tc>
          <w:tcPr>
            <w:tcW w:w="2948" w:type="dxa"/>
            <w:vAlign w:val="center"/>
          </w:tcPr>
          <w:p w14:paraId="09A0EADA">
            <w:pPr>
              <w:spacing w:after="0" w:line="276" w:lineRule="auto"/>
            </w:pPr>
            <w:r>
              <w:rPr>
                <w:rFonts w:ascii="微软雅黑" w:hAnsi="微软雅黑" w:eastAsia="微软雅黑"/>
                <w:b w:val="0"/>
                <w:sz w:val="18"/>
              </w:rPr>
              <w:t>scenarios/order_picking/rl_environment.py</w:t>
            </w:r>
          </w:p>
        </w:tc>
        <w:tc>
          <w:tcPr>
            <w:tcW w:w="4309" w:type="dxa"/>
            <w:vAlign w:val="center"/>
          </w:tcPr>
          <w:p w14:paraId="3EDB581C">
            <w:pPr>
              <w:spacing w:after="0" w:line="276" w:lineRule="auto"/>
            </w:pPr>
            <w:r>
              <w:rPr>
                <w:rFonts w:ascii="微软雅黑" w:hAnsi="微软雅黑" w:eastAsia="微软雅黑"/>
                <w:b w:val="0"/>
                <w:sz w:val="18"/>
              </w:rPr>
              <w:t>基于历史订单构建状态观测，执行动作掩码和站台状态更新。</w:t>
            </w:r>
          </w:p>
        </w:tc>
      </w:tr>
      <w:tr w14:paraId="72E6C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03866C41">
            <w:pPr>
              <w:spacing w:after="0" w:line="276" w:lineRule="auto"/>
            </w:pPr>
            <w:r>
              <w:rPr>
                <w:rFonts w:ascii="微软雅黑" w:hAnsi="微软雅黑" w:eastAsia="微软雅黑"/>
                <w:b w:val="0"/>
                <w:sz w:val="18"/>
              </w:rPr>
              <w:t>规则对比</w:t>
            </w:r>
          </w:p>
        </w:tc>
        <w:tc>
          <w:tcPr>
            <w:tcW w:w="2948" w:type="dxa"/>
            <w:vAlign w:val="center"/>
          </w:tcPr>
          <w:p w14:paraId="68DECE3F">
            <w:pPr>
              <w:spacing w:after="0" w:line="276" w:lineRule="auto"/>
            </w:pPr>
            <w:r>
              <w:rPr>
                <w:rFonts w:ascii="微软雅黑" w:hAnsi="微软雅黑" w:eastAsia="微软雅黑"/>
                <w:b w:val="0"/>
                <w:sz w:val="18"/>
              </w:rPr>
              <w:t>core_engine/rules/dispatch_rules.py；output/comparison_daily_results.json</w:t>
            </w:r>
          </w:p>
        </w:tc>
        <w:tc>
          <w:tcPr>
            <w:tcW w:w="4309" w:type="dxa"/>
            <w:vAlign w:val="center"/>
          </w:tcPr>
          <w:p w14:paraId="5E640CB6">
            <w:pPr>
              <w:spacing w:after="0" w:line="276" w:lineRule="auto"/>
            </w:pPr>
            <w:r>
              <w:rPr>
                <w:rFonts w:ascii="微软雅黑" w:hAnsi="微软雅黑" w:eastAsia="微软雅黑"/>
                <w:b w:val="0"/>
                <w:sz w:val="18"/>
              </w:rPr>
              <w:t>对比AI策略与Round Robin、Random等规则策略在不同启用站台数下的完工时间。</w:t>
            </w:r>
          </w:p>
        </w:tc>
      </w:tr>
      <w:tr w14:paraId="60F0B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924544B">
            <w:pPr>
              <w:spacing w:after="0" w:line="276" w:lineRule="auto"/>
            </w:pPr>
            <w:r>
              <w:rPr>
                <w:rFonts w:ascii="微软雅黑" w:hAnsi="微软雅黑" w:eastAsia="微软雅黑"/>
                <w:b w:val="0"/>
                <w:sz w:val="18"/>
              </w:rPr>
              <w:t>历史回放</w:t>
            </w:r>
          </w:p>
        </w:tc>
        <w:tc>
          <w:tcPr>
            <w:tcW w:w="2948" w:type="dxa"/>
            <w:vAlign w:val="center"/>
          </w:tcPr>
          <w:p w14:paraId="44C5D69F">
            <w:pPr>
              <w:spacing w:after="0" w:line="276" w:lineRule="auto"/>
            </w:pPr>
            <w:r>
              <w:rPr>
                <w:rFonts w:ascii="微软雅黑" w:hAnsi="微软雅黑" w:eastAsia="微软雅黑"/>
                <w:b w:val="0"/>
                <w:sz w:val="18"/>
              </w:rPr>
              <w:t>backend/replay_history.py；output/history_replay_results.json</w:t>
            </w:r>
          </w:p>
        </w:tc>
        <w:tc>
          <w:tcPr>
            <w:tcW w:w="4309" w:type="dxa"/>
            <w:vAlign w:val="center"/>
          </w:tcPr>
          <w:p w14:paraId="64933AC9">
            <w:pPr>
              <w:spacing w:after="0" w:line="276" w:lineRule="auto"/>
            </w:pPr>
            <w:r>
              <w:rPr>
                <w:rFonts w:ascii="微软雅黑" w:hAnsi="微软雅黑" w:eastAsia="微软雅黑"/>
                <w:b w:val="0"/>
                <w:sz w:val="18"/>
              </w:rPr>
              <w:t>按真实历史站台启用情况复现当日处理规模和历史完工时间。</w:t>
            </w:r>
          </w:p>
        </w:tc>
      </w:tr>
      <w:tr w14:paraId="30108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75B7D07A">
            <w:pPr>
              <w:spacing w:after="0" w:line="276" w:lineRule="auto"/>
            </w:pPr>
            <w:r>
              <w:rPr>
                <w:rFonts w:ascii="微软雅黑" w:hAnsi="微软雅黑" w:eastAsia="微软雅黑"/>
                <w:b w:val="0"/>
                <w:sz w:val="18"/>
              </w:rPr>
              <w:t>物理校验</w:t>
            </w:r>
          </w:p>
        </w:tc>
        <w:tc>
          <w:tcPr>
            <w:tcW w:w="2948" w:type="dxa"/>
            <w:vAlign w:val="center"/>
          </w:tcPr>
          <w:p w14:paraId="2F0F484C">
            <w:pPr>
              <w:spacing w:after="0" w:line="276" w:lineRule="auto"/>
            </w:pPr>
            <w:r>
              <w:rPr>
                <w:rFonts w:ascii="微软雅黑" w:hAnsi="微软雅黑" w:eastAsia="微软雅黑"/>
                <w:b w:val="0"/>
                <w:sz w:val="18"/>
              </w:rPr>
              <w:t>scenarios/order_picking/simpy_verify.py</w:t>
            </w:r>
          </w:p>
        </w:tc>
        <w:tc>
          <w:tcPr>
            <w:tcW w:w="4309" w:type="dxa"/>
            <w:vAlign w:val="center"/>
          </w:tcPr>
          <w:p w14:paraId="2A996D6F">
            <w:pPr>
              <w:spacing w:after="0" w:line="276" w:lineRule="auto"/>
            </w:pPr>
            <w:r>
              <w:rPr>
                <w:rFonts w:ascii="微软雅黑" w:hAnsi="微软雅黑" w:eastAsia="微软雅黑"/>
                <w:b w:val="0"/>
                <w:sz w:val="18"/>
              </w:rPr>
              <w:t>使用SimPy过程模拟订单进入工位、运输、等待和处理过程。</w:t>
            </w:r>
          </w:p>
        </w:tc>
      </w:tr>
    </w:tbl>
    <w:p w14:paraId="452243B6"/>
    <w:p w14:paraId="620A7916">
      <w:pPr>
        <w:pStyle w:val="4"/>
      </w:pPr>
      <w:r>
        <w:rPr>
          <w:rFonts w:ascii="微软雅黑" w:hAnsi="微软雅黑" w:eastAsia="微软雅黑"/>
        </w:rPr>
        <w:t>2026-04-11复现对比记录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4"/>
        <w:gridCol w:w="3264"/>
        <w:gridCol w:w="3264"/>
      </w:tblGrid>
      <w:tr w14:paraId="6209E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8EEF5"/>
            <w:vAlign w:val="center"/>
          </w:tcPr>
          <w:p w14:paraId="78E48E10">
            <w:pPr>
              <w:spacing w:after="0" w:line="276" w:lineRule="auto"/>
            </w:pPr>
            <w:r>
              <w:rPr>
                <w:rFonts w:ascii="微软雅黑" w:hAnsi="微软雅黑" w:eastAsia="微软雅黑"/>
                <w:b/>
                <w:sz w:val="18"/>
              </w:rPr>
              <w:t>指标</w:t>
            </w:r>
          </w:p>
        </w:tc>
        <w:tc>
          <w:tcPr>
            <w:tcW w:w="3572" w:type="dxa"/>
            <w:shd w:val="clear" w:color="auto" w:fill="E8EEF5"/>
            <w:vAlign w:val="center"/>
          </w:tcPr>
          <w:p w14:paraId="5774F7D8">
            <w:pPr>
              <w:spacing w:after="0" w:line="276" w:lineRule="auto"/>
            </w:pPr>
            <w:r>
              <w:rPr>
                <w:rFonts w:ascii="微软雅黑" w:hAnsi="微软雅黑" w:eastAsia="微软雅黑"/>
                <w:b/>
                <w:sz w:val="18"/>
              </w:rPr>
              <w:t>历史回放/真实口径</w:t>
            </w:r>
          </w:p>
        </w:tc>
        <w:tc>
          <w:tcPr>
            <w:tcW w:w="3572" w:type="dxa"/>
            <w:shd w:val="clear" w:color="auto" w:fill="E8EEF5"/>
            <w:vAlign w:val="center"/>
          </w:tcPr>
          <w:p w14:paraId="298A61AD">
            <w:pPr>
              <w:spacing w:after="0" w:line="276" w:lineRule="auto"/>
            </w:pPr>
            <w:r>
              <w:rPr>
                <w:rFonts w:ascii="微软雅黑" w:hAnsi="微软雅黑" w:eastAsia="微软雅黑"/>
                <w:b/>
                <w:sz w:val="18"/>
              </w:rPr>
              <w:t>仿真试验口径</w:t>
            </w:r>
          </w:p>
        </w:tc>
      </w:tr>
      <w:tr w14:paraId="44E85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1DB205A2">
            <w:pPr>
              <w:spacing w:after="0" w:line="276" w:lineRule="auto"/>
            </w:pPr>
            <w:r>
              <w:rPr>
                <w:rFonts w:ascii="微软雅黑" w:hAnsi="微软雅黑" w:eastAsia="微软雅黑"/>
                <w:b w:val="0"/>
                <w:sz w:val="18"/>
              </w:rPr>
              <w:t>日期</w:t>
            </w:r>
          </w:p>
        </w:tc>
        <w:tc>
          <w:tcPr>
            <w:tcW w:w="3572" w:type="dxa"/>
            <w:vAlign w:val="center"/>
          </w:tcPr>
          <w:p w14:paraId="20E6F082">
            <w:pPr>
              <w:spacing w:after="0" w:line="276" w:lineRule="auto"/>
            </w:pPr>
            <w:r>
              <w:rPr>
                <w:rFonts w:ascii="微软雅黑" w:hAnsi="微软雅黑" w:eastAsia="微软雅黑"/>
                <w:b w:val="0"/>
                <w:sz w:val="18"/>
              </w:rPr>
              <w:t>2026-04-11</w:t>
            </w:r>
          </w:p>
        </w:tc>
        <w:tc>
          <w:tcPr>
            <w:tcW w:w="3572" w:type="dxa"/>
            <w:vAlign w:val="center"/>
          </w:tcPr>
          <w:p w14:paraId="5A2EE43E">
            <w:pPr>
              <w:spacing w:after="0" w:line="276" w:lineRule="auto"/>
            </w:pPr>
            <w:r>
              <w:rPr>
                <w:rFonts w:ascii="微软雅黑" w:hAnsi="微软雅黑" w:eastAsia="微软雅黑"/>
                <w:b w:val="0"/>
                <w:sz w:val="18"/>
              </w:rPr>
              <w:t>2026-04-11</w:t>
            </w:r>
          </w:p>
        </w:tc>
      </w:tr>
      <w:tr w14:paraId="449BB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0206B29">
            <w:pPr>
              <w:spacing w:after="0" w:line="276" w:lineRule="auto"/>
            </w:pPr>
            <w:r>
              <w:rPr>
                <w:rFonts w:ascii="微软雅黑" w:hAnsi="微软雅黑" w:eastAsia="微软雅黑"/>
                <w:b w:val="0"/>
                <w:sz w:val="18"/>
              </w:rPr>
              <w:t>有效明细行数</w:t>
            </w:r>
          </w:p>
        </w:tc>
        <w:tc>
          <w:tcPr>
            <w:tcW w:w="3572" w:type="dxa"/>
            <w:vAlign w:val="center"/>
          </w:tcPr>
          <w:p w14:paraId="32BDA986">
            <w:pPr>
              <w:spacing w:after="0" w:line="276" w:lineRule="auto"/>
            </w:pPr>
            <w:r>
              <w:rPr>
                <w:rFonts w:ascii="微软雅黑" w:hAnsi="微软雅黑" w:eastAsia="微软雅黑"/>
                <w:b w:val="0"/>
                <w:sz w:val="18"/>
              </w:rPr>
              <w:t>6903</w:t>
            </w:r>
          </w:p>
        </w:tc>
        <w:tc>
          <w:tcPr>
            <w:tcW w:w="3572" w:type="dxa"/>
            <w:vAlign w:val="center"/>
          </w:tcPr>
          <w:p w14:paraId="2DE0A1C1">
            <w:pPr>
              <w:spacing w:after="0" w:line="276" w:lineRule="auto"/>
            </w:pPr>
            <w:r>
              <w:rPr>
                <w:rFonts w:ascii="微软雅黑" w:hAnsi="微软雅黑" w:eastAsia="微软雅黑"/>
                <w:b w:val="0"/>
                <w:sz w:val="18"/>
              </w:rPr>
              <w:t>策略扫描结果按聚合订单口径统计</w:t>
            </w:r>
          </w:p>
        </w:tc>
      </w:tr>
      <w:tr w14:paraId="3B9AC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61E76B2">
            <w:pPr>
              <w:spacing w:after="0" w:line="276" w:lineRule="auto"/>
            </w:pPr>
            <w:r>
              <w:rPr>
                <w:rFonts w:ascii="微软雅黑" w:hAnsi="微软雅黑" w:eastAsia="微软雅黑"/>
                <w:b w:val="0"/>
                <w:sz w:val="18"/>
              </w:rPr>
              <w:t>订单数</w:t>
            </w:r>
          </w:p>
        </w:tc>
        <w:tc>
          <w:tcPr>
            <w:tcW w:w="3572" w:type="dxa"/>
            <w:vAlign w:val="center"/>
          </w:tcPr>
          <w:p w14:paraId="5E66FE54">
            <w:pPr>
              <w:spacing w:after="0" w:line="276" w:lineRule="auto"/>
            </w:pPr>
            <w:r>
              <w:rPr>
                <w:rFonts w:ascii="微软雅黑" w:hAnsi="微软雅黑" w:eastAsia="微软雅黑"/>
                <w:b w:val="0"/>
                <w:sz w:val="18"/>
              </w:rPr>
              <w:t>1857</w:t>
            </w:r>
          </w:p>
        </w:tc>
        <w:tc>
          <w:tcPr>
            <w:tcW w:w="3572" w:type="dxa"/>
            <w:vAlign w:val="center"/>
          </w:tcPr>
          <w:p w14:paraId="0DE4D3F3">
            <w:pPr>
              <w:spacing w:after="0" w:line="276" w:lineRule="auto"/>
            </w:pPr>
            <w:r>
              <w:rPr>
                <w:rFonts w:ascii="微软雅黑" w:hAnsi="微软雅黑" w:eastAsia="微软雅黑"/>
                <w:b w:val="0"/>
                <w:sz w:val="18"/>
              </w:rPr>
              <w:t>1857</w:t>
            </w:r>
          </w:p>
        </w:tc>
      </w:tr>
      <w:tr w14:paraId="3B3D6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6F09FCE">
            <w:pPr>
              <w:spacing w:after="0" w:line="276" w:lineRule="auto"/>
            </w:pPr>
            <w:r>
              <w:rPr>
                <w:rFonts w:ascii="微软雅黑" w:hAnsi="微软雅黑" w:eastAsia="微软雅黑"/>
                <w:b w:val="0"/>
                <w:sz w:val="18"/>
              </w:rPr>
              <w:t>SKU数量</w:t>
            </w:r>
          </w:p>
        </w:tc>
        <w:tc>
          <w:tcPr>
            <w:tcW w:w="3572" w:type="dxa"/>
            <w:vAlign w:val="center"/>
          </w:tcPr>
          <w:p w14:paraId="032219E9">
            <w:pPr>
              <w:spacing w:after="0" w:line="276" w:lineRule="auto"/>
            </w:pPr>
            <w:r>
              <w:rPr>
                <w:rFonts w:ascii="微软雅黑" w:hAnsi="微软雅黑" w:eastAsia="微软雅黑"/>
                <w:b w:val="0"/>
                <w:sz w:val="18"/>
              </w:rPr>
              <w:t>1643</w:t>
            </w:r>
          </w:p>
        </w:tc>
        <w:tc>
          <w:tcPr>
            <w:tcW w:w="3572" w:type="dxa"/>
            <w:vAlign w:val="center"/>
          </w:tcPr>
          <w:p w14:paraId="615DC516">
            <w:pPr>
              <w:spacing w:after="0" w:line="276" w:lineRule="auto"/>
            </w:pPr>
            <w:r>
              <w:rPr>
                <w:rFonts w:ascii="微软雅黑" w:hAnsi="微软雅黑" w:eastAsia="微软雅黑"/>
                <w:b w:val="0"/>
                <w:sz w:val="18"/>
              </w:rPr>
              <w:t>使用SKU平均分拣时间参与处理时长计算</w:t>
            </w:r>
          </w:p>
        </w:tc>
      </w:tr>
      <w:tr w14:paraId="1E7FF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322A355C">
            <w:pPr>
              <w:spacing w:after="0" w:line="276" w:lineRule="auto"/>
            </w:pPr>
            <w:r>
              <w:rPr>
                <w:rFonts w:ascii="微软雅黑" w:hAnsi="微软雅黑" w:eastAsia="微软雅黑"/>
                <w:b w:val="0"/>
                <w:sz w:val="18"/>
              </w:rPr>
              <w:t>启用站台数量</w:t>
            </w:r>
          </w:p>
        </w:tc>
        <w:tc>
          <w:tcPr>
            <w:tcW w:w="3572" w:type="dxa"/>
            <w:vAlign w:val="center"/>
          </w:tcPr>
          <w:p w14:paraId="3D480BF7">
            <w:pPr>
              <w:spacing w:after="0" w:line="276" w:lineRule="auto"/>
            </w:pPr>
            <w:r>
              <w:rPr>
                <w:rFonts w:ascii="微软雅黑" w:hAnsi="微软雅黑" w:eastAsia="微软雅黑"/>
                <w:b w:val="0"/>
                <w:sz w:val="18"/>
              </w:rPr>
              <w:t>14</w:t>
            </w:r>
          </w:p>
        </w:tc>
        <w:tc>
          <w:tcPr>
            <w:tcW w:w="3572" w:type="dxa"/>
            <w:vAlign w:val="center"/>
          </w:tcPr>
          <w:p w14:paraId="40588857">
            <w:pPr>
              <w:spacing w:after="0" w:line="276" w:lineRule="auto"/>
            </w:pPr>
            <w:r>
              <w:rPr>
                <w:rFonts w:ascii="微软雅黑" w:hAnsi="微软雅黑" w:eastAsia="微软雅黑"/>
                <w:b w:val="0"/>
                <w:sz w:val="18"/>
              </w:rPr>
              <w:t>14</w:t>
            </w:r>
          </w:p>
        </w:tc>
      </w:tr>
      <w:tr w14:paraId="381DB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19C62577">
            <w:pPr>
              <w:spacing w:after="0" w:line="276" w:lineRule="auto"/>
            </w:pPr>
            <w:r>
              <w:rPr>
                <w:rFonts w:ascii="微软雅黑" w:hAnsi="微软雅黑" w:eastAsia="微软雅黑"/>
                <w:b w:val="0"/>
                <w:sz w:val="18"/>
              </w:rPr>
              <w:t>启用站台编号</w:t>
            </w:r>
          </w:p>
        </w:tc>
        <w:tc>
          <w:tcPr>
            <w:tcW w:w="3572" w:type="dxa"/>
            <w:vAlign w:val="center"/>
          </w:tcPr>
          <w:p w14:paraId="1359C420">
            <w:pPr>
              <w:spacing w:after="0" w:line="276" w:lineRule="auto"/>
            </w:pPr>
            <w:r>
              <w:rPr>
                <w:rFonts w:ascii="微软雅黑" w:hAnsi="微软雅黑" w:eastAsia="微软雅黑"/>
                <w:b w:val="0"/>
                <w:sz w:val="18"/>
              </w:rPr>
              <w:t>1, 2, 3, 4, 5, 6, 7, 8, 9, 10, 11, 12, 13, 14</w:t>
            </w:r>
          </w:p>
        </w:tc>
        <w:tc>
          <w:tcPr>
            <w:tcW w:w="3572" w:type="dxa"/>
            <w:vAlign w:val="center"/>
          </w:tcPr>
          <w:p w14:paraId="7AAD9E23">
            <w:pPr>
              <w:spacing w:after="0" w:line="276" w:lineRule="auto"/>
            </w:pPr>
            <w:r>
              <w:rPr>
                <w:rFonts w:ascii="微软雅黑" w:hAnsi="微软雅黑" w:eastAsia="微软雅黑"/>
                <w:b w:val="0"/>
                <w:sz w:val="18"/>
              </w:rPr>
              <w:t>仿真复现按14个站台规模运行</w:t>
            </w:r>
          </w:p>
        </w:tc>
      </w:tr>
      <w:tr w14:paraId="75363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3A7353BB">
            <w:pPr>
              <w:spacing w:after="0" w:line="276" w:lineRule="auto"/>
            </w:pPr>
            <w:r>
              <w:rPr>
                <w:rFonts w:ascii="微软雅黑" w:hAnsi="微软雅黑" w:eastAsia="微软雅黑"/>
                <w:b w:val="0"/>
                <w:sz w:val="18"/>
              </w:rPr>
              <w:t>完工时间</w:t>
            </w:r>
          </w:p>
        </w:tc>
        <w:tc>
          <w:tcPr>
            <w:tcW w:w="3572" w:type="dxa"/>
            <w:vAlign w:val="center"/>
          </w:tcPr>
          <w:p w14:paraId="6390104C">
            <w:pPr>
              <w:spacing w:after="0" w:line="276" w:lineRule="auto"/>
            </w:pPr>
            <w:r>
              <w:rPr>
                <w:rFonts w:ascii="微软雅黑" w:hAnsi="微软雅黑" w:eastAsia="微软雅黑"/>
                <w:b w:val="0"/>
                <w:sz w:val="18"/>
              </w:rPr>
              <w:t>24674.872 秒（约 6小时51分14.9秒）</w:t>
            </w:r>
          </w:p>
        </w:tc>
        <w:tc>
          <w:tcPr>
            <w:tcW w:w="3572" w:type="dxa"/>
            <w:vAlign w:val="center"/>
          </w:tcPr>
          <w:p w14:paraId="4C86B7E1">
            <w:pPr>
              <w:spacing w:after="0" w:line="276" w:lineRule="auto"/>
            </w:pPr>
            <w:r>
              <w:rPr>
                <w:rFonts w:ascii="微软雅黑" w:hAnsi="微软雅黑" w:eastAsia="微软雅黑"/>
                <w:b w:val="0"/>
                <w:sz w:val="18"/>
              </w:rPr>
              <w:t>Round Robin: 23094.438 秒（约 6小时24分54.4秒）</w:t>
            </w:r>
            <w:r>
              <w:rPr>
                <w:rFonts w:ascii="微软雅黑" w:hAnsi="微软雅黑" w:eastAsia="微软雅黑"/>
                <w:b w:val="0"/>
                <w:sz w:val="18"/>
              </w:rPr>
              <w:br w:type="textWrapping"/>
            </w:r>
            <w:r>
              <w:rPr>
                <w:rFonts w:ascii="微软雅黑" w:hAnsi="微软雅黑" w:eastAsia="微软雅黑"/>
                <w:b w:val="0"/>
                <w:sz w:val="18"/>
              </w:rPr>
              <w:t>AI策略: 18057.508 秒（约 5小时0分57.5秒）</w:t>
            </w:r>
          </w:p>
        </w:tc>
      </w:tr>
      <w:tr w14:paraId="4010F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16BDAF97">
            <w:pPr>
              <w:spacing w:after="0" w:line="276" w:lineRule="auto"/>
            </w:pPr>
            <w:r>
              <w:rPr>
                <w:rFonts w:ascii="微软雅黑" w:hAnsi="微软雅黑" w:eastAsia="微软雅黑"/>
                <w:b w:val="0"/>
                <w:sz w:val="18"/>
              </w:rPr>
              <w:t>截止时间</w:t>
            </w:r>
          </w:p>
        </w:tc>
        <w:tc>
          <w:tcPr>
            <w:tcW w:w="3572" w:type="dxa"/>
            <w:vAlign w:val="center"/>
          </w:tcPr>
          <w:p w14:paraId="5862BE4F">
            <w:pPr>
              <w:spacing w:after="0" w:line="276" w:lineRule="auto"/>
            </w:pPr>
            <w:r>
              <w:rPr>
                <w:rFonts w:ascii="微软雅黑" w:hAnsi="微软雅黑" w:eastAsia="微软雅黑"/>
                <w:b w:val="0"/>
                <w:sz w:val="18"/>
              </w:rPr>
              <w:t>30600.000 秒（约 8小时30分0.0秒）</w:t>
            </w:r>
          </w:p>
        </w:tc>
        <w:tc>
          <w:tcPr>
            <w:tcW w:w="3572" w:type="dxa"/>
            <w:vAlign w:val="center"/>
          </w:tcPr>
          <w:p w14:paraId="1CE080BE">
            <w:pPr>
              <w:spacing w:after="0" w:line="276" w:lineRule="auto"/>
            </w:pPr>
            <w:r>
              <w:rPr>
                <w:rFonts w:ascii="微软雅黑" w:hAnsi="微软雅黑" w:eastAsia="微软雅黑"/>
                <w:b w:val="0"/>
                <w:sz w:val="18"/>
              </w:rPr>
              <w:t>30600.000 秒（约 8小时30分0.0秒）</w:t>
            </w:r>
          </w:p>
        </w:tc>
      </w:tr>
    </w:tbl>
    <w:p w14:paraId="0009F374"/>
    <w:p w14:paraId="5441349D">
      <w:pPr>
        <w:spacing w:after="120" w:line="288" w:lineRule="auto"/>
      </w:pPr>
      <w:r>
        <w:rPr>
          <w:rFonts w:ascii="微软雅黑" w:hAnsi="微软雅黑" w:eastAsia="微软雅黑"/>
          <w:sz w:val="21"/>
        </w:rPr>
        <w:t>从4月11日复现结果看，历史真实启用站台数量为14个，仿真试验在14个站台规模下进行复现，因此站台数量口径是一致的。完工时间不完全一致，主要原因不是站台数量差异，而是仿真模型与现场真实执行之间存在口径差别。</w:t>
      </w:r>
    </w:p>
    <w:p w14:paraId="28AF61EC">
      <w:pPr>
        <w:spacing w:after="120" w:line="288" w:lineRule="auto"/>
      </w:pPr>
      <w:r>
        <w:rPr>
          <w:rFonts w:ascii="微软雅黑" w:hAnsi="微软雅黑" w:eastAsia="微软雅黑"/>
          <w:sz w:val="21"/>
        </w:rPr>
        <w:t>本表中的订单数统一按“拣选列表/模型订单”口径统计，即一个拣选列表作为一个模型订单或调度任务；原始数据中的拣选订单字段属于上层单据口径，不作为本次订单数统计依据。</w:t>
      </w:r>
    </w:p>
    <w:p w14:paraId="5ADB0BE2">
      <w:pPr>
        <w:pStyle w:val="16"/>
        <w:spacing w:after="60" w:line="276" w:lineRule="auto"/>
      </w:pPr>
      <w:r>
        <w:rPr>
          <w:rFonts w:ascii="微软雅黑" w:hAnsi="微软雅黑" w:eastAsia="微软雅黑"/>
          <w:sz w:val="20"/>
        </w:rPr>
        <w:t>历史回放使用真实任务分布和现场执行记录，包含人工节奏、临时等待、现场组织方式等实际影响。</w:t>
      </w:r>
    </w:p>
    <w:p w14:paraId="7393725C">
      <w:pPr>
        <w:pStyle w:val="16"/>
        <w:spacing w:after="60" w:line="276" w:lineRule="auto"/>
      </w:pPr>
      <w:r>
        <w:rPr>
          <w:rFonts w:ascii="微软雅黑" w:hAnsi="微软雅黑" w:eastAsia="微软雅黑"/>
          <w:sz w:val="20"/>
        </w:rPr>
        <w:t>仿真试验将订单聚合为模型可处理对象，并使用SKU平均分拣时间计算处理时长，属于标准化时间口径。</w:t>
      </w:r>
    </w:p>
    <w:p w14:paraId="16D0229A">
      <w:pPr>
        <w:pStyle w:val="16"/>
        <w:spacing w:after="60" w:line="276" w:lineRule="auto"/>
      </w:pPr>
      <w:r>
        <w:rPr>
          <w:rFonts w:ascii="微软雅黑" w:hAnsi="微软雅黑" w:eastAsia="微软雅黑"/>
          <w:sz w:val="20"/>
        </w:rPr>
        <w:t>AI策略和规则策略会重新给出站台分配结果，因此与历史现场分配路径不完全一致。</w:t>
      </w:r>
    </w:p>
    <w:p w14:paraId="77825E00">
      <w:pPr>
        <w:pStyle w:val="16"/>
        <w:spacing w:after="60" w:line="276" w:lineRule="auto"/>
      </w:pPr>
      <w:r>
        <w:rPr>
          <w:rFonts w:ascii="微软雅黑" w:hAnsi="微软雅黑" w:eastAsia="微软雅黑"/>
          <w:sz w:val="20"/>
        </w:rPr>
        <w:t>仿真过程主要刻画传送、处理、站台容量和等待等核心逻辑，未完整还原现场所有人为干预、设备短暂停顿和作业切换损耗。</w:t>
      </w:r>
    </w:p>
    <w:p w14:paraId="66115BB7">
      <w:pPr>
        <w:pStyle w:val="16"/>
        <w:spacing w:after="60" w:line="276" w:lineRule="auto"/>
      </w:pPr>
      <w:r>
        <w:rPr>
          <w:rFonts w:ascii="微软雅黑" w:hAnsi="微软雅黑" w:eastAsia="微软雅黑"/>
          <w:sz w:val="20"/>
        </w:rPr>
        <w:t>因此，复现试验的意义是验证同等站台规模下模型流程可运行、约束可生效、结果可比较，而不是要求每一秒与现场记录完全一致。</w:t>
      </w:r>
    </w:p>
    <w:p w14:paraId="325BE904">
      <w:pPr>
        <w:pStyle w:val="3"/>
      </w:pPr>
      <w:r>
        <w:rPr>
          <w:rFonts w:ascii="微软雅黑" w:hAnsi="微软雅黑" w:eastAsia="微软雅黑"/>
        </w:rPr>
        <w:t>五、仿真逻辑过程留存记录</w:t>
      </w:r>
    </w:p>
    <w:p w14:paraId="03AF101C">
      <w:pPr>
        <w:spacing w:after="120" w:line="288" w:lineRule="auto"/>
      </w:pPr>
      <w:r>
        <w:rPr>
          <w:rFonts w:ascii="微软雅黑" w:hAnsi="微软雅黑" w:eastAsia="微软雅黑"/>
          <w:sz w:val="21"/>
        </w:rPr>
        <w:t>仿真逻辑是本项目从数据输入到结果输出的完整过程。它不是额外补充的测试逻辑，而是订单分拣数字孪生模型的运行主线。</w:t>
      </w:r>
    </w:p>
    <w:p w14:paraId="6F5C9222">
      <w:pPr>
        <w:spacing w:after="120" w:line="288" w:lineRule="auto"/>
      </w:pPr>
      <w:r>
        <w:rPr>
          <w:rFonts w:ascii="微软雅黑" w:hAnsi="微软雅黑" w:eastAsia="微软雅黑"/>
          <w:sz w:val="21"/>
        </w:rPr>
        <w:t>整体仿真过程如下：</w:t>
      </w:r>
    </w:p>
    <w:p w14:paraId="44129537">
      <w:pPr>
        <w:pStyle w:val="14"/>
        <w:numPr>
          <w:numId w:val="0"/>
        </w:numPr>
        <w:tabs>
          <w:tab w:val="clear" w:pos="360"/>
        </w:tabs>
        <w:spacing w:after="60" w:line="276" w:lineRule="auto"/>
        <w:ind w:leftChars="0"/>
      </w:pPr>
      <w:r>
        <w:rPr>
          <w:rFonts w:ascii="微软雅黑" w:hAnsi="微软雅黑" w:eastAsia="微软雅黑"/>
          <w:sz w:val="20"/>
        </w:rPr>
        <w:t>数据加载：读取历史拣选明细和SKU平均分拣时间，形成订单处理基础数据。</w:t>
      </w:r>
    </w:p>
    <w:p w14:paraId="0EBF650C">
      <w:pPr>
        <w:pStyle w:val="14"/>
        <w:numPr>
          <w:numId w:val="0"/>
        </w:numPr>
        <w:tabs>
          <w:tab w:val="clear" w:pos="360"/>
        </w:tabs>
        <w:spacing w:after="60" w:line="276" w:lineRule="auto"/>
        <w:ind w:leftChars="0"/>
      </w:pPr>
      <w:r>
        <w:rPr>
          <w:rFonts w:ascii="微软雅黑" w:hAnsi="微软雅黑" w:eastAsia="微软雅黑"/>
          <w:sz w:val="20"/>
        </w:rPr>
        <w:t>订单聚合：按订单号整合多个SKU明细，计算订单包含的箱/件、SKU结构和处理时间。</w:t>
      </w:r>
    </w:p>
    <w:p w14:paraId="6999BC04">
      <w:pPr>
        <w:pStyle w:val="14"/>
        <w:numPr>
          <w:numId w:val="0"/>
        </w:numPr>
        <w:tabs>
          <w:tab w:val="clear" w:pos="360"/>
        </w:tabs>
        <w:spacing w:after="60" w:line="276" w:lineRule="auto"/>
        <w:ind w:leftChars="0"/>
      </w:pPr>
      <w:r>
        <w:rPr>
          <w:rFonts w:ascii="微软雅黑" w:hAnsi="微软雅黑" w:eastAsia="微软雅黑"/>
          <w:sz w:val="20"/>
        </w:rPr>
        <w:t>环境初始化：设置分拣站数量、站台容量、传送带速度、出库距离、截止时间等参数。</w:t>
      </w:r>
    </w:p>
    <w:p w14:paraId="63C3DDD9">
      <w:pPr>
        <w:pStyle w:val="14"/>
        <w:numPr>
          <w:numId w:val="0"/>
        </w:numPr>
        <w:tabs>
          <w:tab w:val="clear" w:pos="360"/>
        </w:tabs>
        <w:spacing w:after="60" w:line="276" w:lineRule="auto"/>
        <w:ind w:leftChars="0"/>
      </w:pPr>
      <w:r>
        <w:rPr>
          <w:rFonts w:ascii="微软雅黑" w:hAnsi="微软雅黑" w:eastAsia="微软雅黑"/>
          <w:sz w:val="20"/>
        </w:rPr>
        <w:t>状态生成：模型环境生成当前站台负载、可用性、订单处理需求等状态观测。</w:t>
      </w:r>
    </w:p>
    <w:p w14:paraId="3EC3FF0C">
      <w:pPr>
        <w:pStyle w:val="14"/>
        <w:numPr>
          <w:numId w:val="0"/>
        </w:numPr>
        <w:tabs>
          <w:tab w:val="clear" w:pos="360"/>
        </w:tabs>
        <w:spacing w:after="60" w:line="276" w:lineRule="auto"/>
        <w:ind w:leftChars="0"/>
      </w:pPr>
      <w:r>
        <w:rPr>
          <w:rFonts w:ascii="微软雅黑" w:hAnsi="微软雅黑" w:eastAsia="微软雅黑"/>
          <w:sz w:val="20"/>
        </w:rPr>
        <w:t>策略决策：AI模型或规则策略根据当前状态选择目标分拣站。</w:t>
      </w:r>
      <w:bookmarkStart w:id="0" w:name="_GoBack"/>
      <w:bookmarkEnd w:id="0"/>
    </w:p>
    <w:p w14:paraId="5C13D61B">
      <w:pPr>
        <w:pStyle w:val="14"/>
        <w:numPr>
          <w:numId w:val="0"/>
        </w:numPr>
        <w:tabs>
          <w:tab w:val="clear" w:pos="360"/>
        </w:tabs>
        <w:spacing w:after="60" w:line="276" w:lineRule="auto"/>
        <w:ind w:leftChars="0"/>
      </w:pPr>
      <w:r>
        <w:rPr>
          <w:rFonts w:ascii="微软雅黑" w:hAnsi="微软雅黑" w:eastAsia="微软雅黑"/>
          <w:sz w:val="20"/>
        </w:rPr>
        <w:t>合法性校验：根据站台容量和可用状态进行动作掩码，避免订单进入不可用站台。</w:t>
      </w:r>
    </w:p>
    <w:p w14:paraId="280F3215">
      <w:pPr>
        <w:pStyle w:val="14"/>
        <w:numPr>
          <w:numId w:val="0"/>
        </w:numPr>
        <w:tabs>
          <w:tab w:val="clear" w:pos="360"/>
        </w:tabs>
        <w:spacing w:after="60" w:line="276" w:lineRule="auto"/>
        <w:ind w:leftChars="0"/>
      </w:pPr>
      <w:r>
        <w:rPr>
          <w:rFonts w:ascii="微软雅黑" w:hAnsi="微软雅黑" w:eastAsia="微软雅黑"/>
          <w:sz w:val="20"/>
        </w:rPr>
        <w:t>过程推进：计算订单到站运输时间、工位处理时间、等待时间和完成时间。</w:t>
      </w:r>
    </w:p>
    <w:p w14:paraId="021C5576">
      <w:pPr>
        <w:pStyle w:val="14"/>
        <w:numPr>
          <w:numId w:val="0"/>
        </w:numPr>
        <w:tabs>
          <w:tab w:val="clear" w:pos="360"/>
        </w:tabs>
        <w:spacing w:after="60" w:line="276" w:lineRule="auto"/>
        <w:ind w:leftChars="0"/>
      </w:pPr>
      <w:r>
        <w:rPr>
          <w:rFonts w:ascii="微软雅黑" w:hAnsi="微软雅黑" w:eastAsia="微软雅黑"/>
          <w:sz w:val="20"/>
        </w:rPr>
        <w:t>状态更新：更新站台负载、订单完成状态和全局时间。</w:t>
      </w:r>
    </w:p>
    <w:p w14:paraId="560FC902">
      <w:pPr>
        <w:pStyle w:val="14"/>
        <w:numPr>
          <w:numId w:val="0"/>
        </w:numPr>
        <w:tabs>
          <w:tab w:val="clear" w:pos="360"/>
        </w:tabs>
        <w:spacing w:after="60" w:line="276" w:lineRule="auto"/>
        <w:ind w:leftChars="0"/>
      </w:pPr>
      <w:r>
        <w:rPr>
          <w:rFonts w:ascii="微软雅黑" w:hAnsi="微软雅黑" w:eastAsia="微软雅黑"/>
          <w:sz w:val="20"/>
        </w:rPr>
        <w:t>结果输出：输出每日完工时间、站台负载、策略对比指标和可视化图表。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4"/>
        <w:gridCol w:w="3264"/>
        <w:gridCol w:w="3264"/>
      </w:tblGrid>
      <w:tr w14:paraId="3445F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8EEF5"/>
            <w:vAlign w:val="center"/>
          </w:tcPr>
          <w:p w14:paraId="2DACB761">
            <w:pPr>
              <w:spacing w:after="0" w:line="276" w:lineRule="auto"/>
            </w:pPr>
            <w:r>
              <w:rPr>
                <w:rFonts w:ascii="微软雅黑" w:hAnsi="微软雅黑" w:eastAsia="微软雅黑"/>
                <w:b/>
                <w:sz w:val="18"/>
              </w:rPr>
              <w:t>约束类型</w:t>
            </w:r>
          </w:p>
        </w:tc>
        <w:tc>
          <w:tcPr>
            <w:tcW w:w="2891" w:type="dxa"/>
            <w:shd w:val="clear" w:color="auto" w:fill="E8EEF5"/>
            <w:vAlign w:val="center"/>
          </w:tcPr>
          <w:p w14:paraId="6500C473">
            <w:pPr>
              <w:spacing w:after="0" w:line="276" w:lineRule="auto"/>
            </w:pPr>
            <w:r>
              <w:rPr>
                <w:rFonts w:ascii="微软雅黑" w:hAnsi="微软雅黑" w:eastAsia="微软雅黑"/>
                <w:b/>
                <w:sz w:val="18"/>
              </w:rPr>
              <w:t>项目参数/逻辑</w:t>
            </w:r>
          </w:p>
        </w:tc>
        <w:tc>
          <w:tcPr>
            <w:tcW w:w="4309" w:type="dxa"/>
            <w:shd w:val="clear" w:color="auto" w:fill="E8EEF5"/>
            <w:vAlign w:val="center"/>
          </w:tcPr>
          <w:p w14:paraId="33B89060">
            <w:pPr>
              <w:spacing w:after="0" w:line="276" w:lineRule="auto"/>
            </w:pPr>
            <w:r>
              <w:rPr>
                <w:rFonts w:ascii="微软雅黑" w:hAnsi="微软雅黑" w:eastAsia="微软雅黑"/>
                <w:b/>
                <w:sz w:val="18"/>
              </w:rPr>
              <w:t>作用</w:t>
            </w:r>
          </w:p>
        </w:tc>
      </w:tr>
      <w:tr w14:paraId="33B9C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25E87992">
            <w:pPr>
              <w:spacing w:after="0" w:line="276" w:lineRule="auto"/>
            </w:pPr>
            <w:r>
              <w:rPr>
                <w:rFonts w:ascii="微软雅黑" w:hAnsi="微软雅黑" w:eastAsia="微软雅黑"/>
                <w:b w:val="0"/>
                <w:sz w:val="18"/>
              </w:rPr>
              <w:t>站台数量</w:t>
            </w:r>
          </w:p>
        </w:tc>
        <w:tc>
          <w:tcPr>
            <w:tcW w:w="2891" w:type="dxa"/>
            <w:vAlign w:val="center"/>
          </w:tcPr>
          <w:p w14:paraId="65539A22">
            <w:pPr>
              <w:spacing w:after="0" w:line="276" w:lineRule="auto"/>
            </w:pPr>
            <w:r>
              <w:rPr>
                <w:rFonts w:ascii="微软雅黑" w:hAnsi="微软雅黑" w:eastAsia="微软雅黑"/>
                <w:b w:val="0"/>
                <w:sz w:val="18"/>
              </w:rPr>
              <w:t>Config.NUM_STATIONS = 16</w:t>
            </w:r>
          </w:p>
        </w:tc>
        <w:tc>
          <w:tcPr>
            <w:tcW w:w="4309" w:type="dxa"/>
            <w:vAlign w:val="center"/>
          </w:tcPr>
          <w:p w14:paraId="65BD6032">
            <w:pPr>
              <w:spacing w:after="0" w:line="276" w:lineRule="auto"/>
            </w:pPr>
            <w:r>
              <w:rPr>
                <w:rFonts w:ascii="微软雅黑" w:hAnsi="微软雅黑" w:eastAsia="微软雅黑"/>
                <w:b w:val="0"/>
                <w:sz w:val="18"/>
              </w:rPr>
              <w:t>定义可参与分拣的最大站台规模。</w:t>
            </w:r>
          </w:p>
        </w:tc>
      </w:tr>
      <w:tr w14:paraId="6A798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5F40586E">
            <w:pPr>
              <w:spacing w:after="0" w:line="276" w:lineRule="auto"/>
            </w:pPr>
            <w:r>
              <w:rPr>
                <w:rFonts w:ascii="微软雅黑" w:hAnsi="微软雅黑" w:eastAsia="微软雅黑"/>
                <w:b w:val="0"/>
                <w:sz w:val="18"/>
              </w:rPr>
              <w:t>站台容量</w:t>
            </w:r>
          </w:p>
        </w:tc>
        <w:tc>
          <w:tcPr>
            <w:tcW w:w="2891" w:type="dxa"/>
            <w:vAlign w:val="center"/>
          </w:tcPr>
          <w:p w14:paraId="0A0B7A1B">
            <w:pPr>
              <w:spacing w:after="0" w:line="276" w:lineRule="auto"/>
            </w:pPr>
            <w:r>
              <w:rPr>
                <w:rFonts w:ascii="微软雅黑" w:hAnsi="微软雅黑" w:eastAsia="微软雅黑"/>
                <w:b w:val="0"/>
                <w:sz w:val="18"/>
              </w:rPr>
              <w:t>MAX_ORDERS_PER_STATION、MAX_BOXES_PER_STATION</w:t>
            </w:r>
          </w:p>
        </w:tc>
        <w:tc>
          <w:tcPr>
            <w:tcW w:w="4309" w:type="dxa"/>
            <w:vAlign w:val="center"/>
          </w:tcPr>
          <w:p w14:paraId="3F48C5D6">
            <w:pPr>
              <w:spacing w:after="0" w:line="276" w:lineRule="auto"/>
            </w:pPr>
            <w:r>
              <w:rPr>
                <w:rFonts w:ascii="微软雅黑" w:hAnsi="微软雅黑" w:eastAsia="微软雅黑"/>
                <w:b w:val="0"/>
                <w:sz w:val="18"/>
              </w:rPr>
              <w:t>限制单站同时堆积订单和箱数，避免无限派发。</w:t>
            </w:r>
          </w:p>
        </w:tc>
      </w:tr>
      <w:tr w14:paraId="5D6F0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39DFA6A9">
            <w:pPr>
              <w:spacing w:after="0" w:line="276" w:lineRule="auto"/>
            </w:pPr>
            <w:r>
              <w:rPr>
                <w:rFonts w:ascii="微软雅黑" w:hAnsi="微软雅黑" w:eastAsia="微软雅黑"/>
                <w:b w:val="0"/>
                <w:sz w:val="18"/>
              </w:rPr>
              <w:t>传送速度</w:t>
            </w:r>
          </w:p>
        </w:tc>
        <w:tc>
          <w:tcPr>
            <w:tcW w:w="2891" w:type="dxa"/>
            <w:vAlign w:val="center"/>
          </w:tcPr>
          <w:p w14:paraId="49CAD19A">
            <w:pPr>
              <w:spacing w:after="0" w:line="276" w:lineRule="auto"/>
            </w:pPr>
            <w:r>
              <w:rPr>
                <w:rFonts w:ascii="微软雅黑" w:hAnsi="微软雅黑" w:eastAsia="微软雅黑"/>
                <w:b w:val="0"/>
                <w:sz w:val="18"/>
              </w:rPr>
              <w:t>BELT_SPEED</w:t>
            </w:r>
          </w:p>
        </w:tc>
        <w:tc>
          <w:tcPr>
            <w:tcW w:w="4309" w:type="dxa"/>
            <w:vAlign w:val="center"/>
          </w:tcPr>
          <w:p w14:paraId="7A09857F">
            <w:pPr>
              <w:spacing w:after="0" w:line="276" w:lineRule="auto"/>
            </w:pPr>
            <w:r>
              <w:rPr>
                <w:rFonts w:ascii="微软雅黑" w:hAnsi="微软雅黑" w:eastAsia="微软雅黑"/>
                <w:b w:val="0"/>
                <w:sz w:val="18"/>
              </w:rPr>
              <w:t>用于计算订单在输送线上的移动时间。</w:t>
            </w:r>
          </w:p>
        </w:tc>
      </w:tr>
      <w:tr w14:paraId="040EA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2ADD7FCF">
            <w:pPr>
              <w:spacing w:after="0" w:line="276" w:lineRule="auto"/>
            </w:pPr>
            <w:r>
              <w:rPr>
                <w:rFonts w:ascii="微软雅黑" w:hAnsi="微软雅黑" w:eastAsia="微软雅黑"/>
                <w:b w:val="0"/>
                <w:sz w:val="18"/>
              </w:rPr>
              <w:t>距离参数</w:t>
            </w:r>
          </w:p>
        </w:tc>
        <w:tc>
          <w:tcPr>
            <w:tcW w:w="2891" w:type="dxa"/>
            <w:vAlign w:val="center"/>
          </w:tcPr>
          <w:p w14:paraId="772AF821">
            <w:pPr>
              <w:spacing w:after="0" w:line="276" w:lineRule="auto"/>
            </w:pPr>
            <w:r>
              <w:rPr>
                <w:rFonts w:ascii="微软雅黑" w:hAnsi="微软雅黑" w:eastAsia="微软雅黑"/>
                <w:b w:val="0"/>
                <w:sz w:val="18"/>
              </w:rPr>
              <w:t>STATION_EXIT_FAR_DISTANCES、EXIT_PORT_DELTA、BRANCH_OUT_LENGTH等</w:t>
            </w:r>
          </w:p>
        </w:tc>
        <w:tc>
          <w:tcPr>
            <w:tcW w:w="4309" w:type="dxa"/>
            <w:vAlign w:val="center"/>
          </w:tcPr>
          <w:p w14:paraId="559542E5">
            <w:pPr>
              <w:spacing w:after="0" w:line="276" w:lineRule="auto"/>
            </w:pPr>
            <w:r>
              <w:rPr>
                <w:rFonts w:ascii="微软雅黑" w:hAnsi="微软雅黑" w:eastAsia="微软雅黑"/>
                <w:b w:val="0"/>
                <w:sz w:val="18"/>
              </w:rPr>
              <w:t>用于估计出库路径和运输时间。</w:t>
            </w:r>
          </w:p>
        </w:tc>
      </w:tr>
      <w:tr w14:paraId="5BC89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3C8922AD">
            <w:pPr>
              <w:spacing w:after="0" w:line="276" w:lineRule="auto"/>
            </w:pPr>
            <w:r>
              <w:rPr>
                <w:rFonts w:ascii="微软雅黑" w:hAnsi="微软雅黑" w:eastAsia="微软雅黑"/>
                <w:b w:val="0"/>
                <w:sz w:val="18"/>
              </w:rPr>
              <w:t>时间目标</w:t>
            </w:r>
          </w:p>
        </w:tc>
        <w:tc>
          <w:tcPr>
            <w:tcW w:w="2891" w:type="dxa"/>
            <w:vAlign w:val="center"/>
          </w:tcPr>
          <w:p w14:paraId="0B5AD091">
            <w:pPr>
              <w:spacing w:after="0" w:line="276" w:lineRule="auto"/>
            </w:pPr>
            <w:r>
              <w:rPr>
                <w:rFonts w:ascii="微软雅黑" w:hAnsi="微软雅黑" w:eastAsia="微软雅黑"/>
                <w:b w:val="0"/>
                <w:sz w:val="18"/>
              </w:rPr>
              <w:t>DEADLINE_SECONDS</w:t>
            </w:r>
          </w:p>
        </w:tc>
        <w:tc>
          <w:tcPr>
            <w:tcW w:w="4309" w:type="dxa"/>
            <w:vAlign w:val="center"/>
          </w:tcPr>
          <w:p w14:paraId="037525FF">
            <w:pPr>
              <w:spacing w:after="0" w:line="276" w:lineRule="auto"/>
            </w:pPr>
            <w:r>
              <w:rPr>
                <w:rFonts w:ascii="微软雅黑" w:hAnsi="微软雅黑" w:eastAsia="微软雅黑"/>
                <w:b w:val="0"/>
                <w:sz w:val="18"/>
              </w:rPr>
              <w:t>用于判断当日任务是否满足完工时限。</w:t>
            </w:r>
          </w:p>
        </w:tc>
      </w:tr>
      <w:tr w14:paraId="1426E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35CF22E1">
            <w:pPr>
              <w:spacing w:after="0" w:line="276" w:lineRule="auto"/>
            </w:pPr>
            <w:r>
              <w:rPr>
                <w:rFonts w:ascii="微软雅黑" w:hAnsi="微软雅黑" w:eastAsia="微软雅黑"/>
                <w:b w:val="0"/>
                <w:sz w:val="18"/>
              </w:rPr>
              <w:t>策略接口</w:t>
            </w:r>
          </w:p>
        </w:tc>
        <w:tc>
          <w:tcPr>
            <w:tcW w:w="2891" w:type="dxa"/>
            <w:vAlign w:val="center"/>
          </w:tcPr>
          <w:p w14:paraId="64415FE7">
            <w:pPr>
              <w:spacing w:after="0" w:line="276" w:lineRule="auto"/>
            </w:pPr>
            <w:r>
              <w:rPr>
                <w:rFonts w:ascii="微软雅黑" w:hAnsi="微软雅黑" w:eastAsia="微软雅黑"/>
                <w:b w:val="0"/>
                <w:sz w:val="18"/>
              </w:rPr>
              <w:t>PPO、Round Robin、Random、Least Load、SPT、FIFO</w:t>
            </w:r>
          </w:p>
        </w:tc>
        <w:tc>
          <w:tcPr>
            <w:tcW w:w="4309" w:type="dxa"/>
            <w:vAlign w:val="center"/>
          </w:tcPr>
          <w:p w14:paraId="1EBAA067">
            <w:pPr>
              <w:spacing w:after="0" w:line="276" w:lineRule="auto"/>
            </w:pPr>
            <w:r>
              <w:rPr>
                <w:rFonts w:ascii="微软雅黑" w:hAnsi="微软雅黑" w:eastAsia="微软雅黑"/>
                <w:b w:val="0"/>
                <w:sz w:val="18"/>
              </w:rPr>
              <w:t>支持AI策略和传统规则策略的对比试验。</w:t>
            </w:r>
          </w:p>
        </w:tc>
      </w:tr>
    </w:tbl>
    <w:p w14:paraId="67320A81"/>
    <w:p w14:paraId="2F4938C5">
      <w:pPr>
        <w:spacing w:after="120" w:line="288" w:lineRule="auto"/>
      </w:pPr>
      <w:r>
        <w:rPr>
          <w:rFonts w:ascii="微软雅黑" w:hAnsi="微软雅黑" w:eastAsia="微软雅黑"/>
          <w:sz w:val="21"/>
        </w:rPr>
        <w:t>仿真输出包括每日订单处理规模、启用站台数、策略完工时间、站台任务负载和整体策略对比结果。这些结果能够支撑模型效果说明、方案比选和后续算法调优。</w:t>
      </w:r>
    </w:p>
    <w:p w14:paraId="57A9B5AC">
      <w:pPr>
        <w:pStyle w:val="3"/>
      </w:pPr>
      <w:r>
        <w:rPr>
          <w:rFonts w:ascii="微软雅黑" w:hAnsi="微软雅黑" w:eastAsia="微软雅黑"/>
        </w:rPr>
        <w:t>六、算法框架图及说明</w:t>
      </w:r>
    </w:p>
    <w:p w14:paraId="12190660">
      <w:pPr>
        <w:rPr>
          <w:rFonts w:hint="eastAsia" w:eastAsia="微软雅黑"/>
          <w:lang w:eastAsia="zh-CN"/>
        </w:rPr>
      </w:pPr>
      <w:r>
        <w:rPr>
          <w:rFonts w:hint="eastAsia" w:eastAsia="微软雅黑"/>
          <w:lang w:eastAsia="zh-CN"/>
        </w:rPr>
        <w:drawing>
          <wp:inline distT="0" distB="0" distL="114300" distR="114300">
            <wp:extent cx="6189345" cy="813435"/>
            <wp:effectExtent l="0" t="0" r="8255" b="12065"/>
            <wp:docPr id="1" name="图片 1" descr="843319767647798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43319767647798585"/>
                    <pic:cNvPicPr>
                      <a:picLocks noChangeAspect="1"/>
                    </pic:cNvPicPr>
                  </pic:nvPicPr>
                  <pic:blipFill>
                    <a:blip r:embed="rId7"/>
                    <a:stretch>
                      <a:fillRect/>
                    </a:stretch>
                  </pic:blipFill>
                  <pic:spPr>
                    <a:xfrm>
                      <a:off x="0" y="0"/>
                      <a:ext cx="6189345" cy="813435"/>
                    </a:xfrm>
                    <a:prstGeom prst="rect">
                      <a:avLst/>
                    </a:prstGeom>
                  </pic:spPr>
                </pic:pic>
              </a:graphicData>
            </a:graphic>
          </wp:inline>
        </w:drawing>
      </w:r>
    </w:p>
    <w:p w14:paraId="46BF5283">
      <w:pPr>
        <w:jc w:val="center"/>
      </w:pPr>
      <w:r>
        <w:rPr>
          <w:rFonts w:ascii="微软雅黑" w:hAnsi="微软雅黑" w:eastAsia="微软雅黑"/>
          <w:color w:val="555555"/>
          <w:sz w:val="18"/>
        </w:rPr>
        <w:t>图1 订单分拣强化学习调度算法框架图</w:t>
      </w:r>
    </w:p>
    <w:p w14:paraId="21F65C71">
      <w:pPr>
        <w:spacing w:after="120" w:line="288" w:lineRule="auto"/>
      </w:pPr>
      <w:r>
        <w:rPr>
          <w:rFonts w:ascii="微软雅黑" w:hAnsi="微软雅黑" w:eastAsia="微软雅黑"/>
          <w:sz w:val="21"/>
        </w:rPr>
        <w:t>算法框架图聚焦强化学习调度模型本身，描述从历史订单样本构建、状态空间和动作空间定义、动作掩码、奖励函数、PPO策略训练到模型固化和策略评估的过程。图中不展开整体仿真流程，仅保留强化学习算法所需的输入、学习和输出环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4"/>
        <w:gridCol w:w="3264"/>
        <w:gridCol w:w="3264"/>
      </w:tblGrid>
      <w:tr w14:paraId="6A762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8EEF5"/>
            <w:vAlign w:val="center"/>
          </w:tcPr>
          <w:p w14:paraId="7F6F4005">
            <w:pPr>
              <w:spacing w:after="0" w:line="276" w:lineRule="auto"/>
            </w:pPr>
            <w:r>
              <w:rPr>
                <w:rFonts w:ascii="微软雅黑" w:hAnsi="微软雅黑" w:eastAsia="微软雅黑"/>
                <w:b/>
                <w:sz w:val="18"/>
              </w:rPr>
              <w:t>层级</w:t>
            </w:r>
          </w:p>
        </w:tc>
        <w:tc>
          <w:tcPr>
            <w:tcW w:w="3515" w:type="dxa"/>
            <w:shd w:val="clear" w:color="auto" w:fill="E8EEF5"/>
            <w:vAlign w:val="center"/>
          </w:tcPr>
          <w:p w14:paraId="0F08FB7D">
            <w:pPr>
              <w:spacing w:after="0" w:line="276" w:lineRule="auto"/>
            </w:pPr>
            <w:r>
              <w:rPr>
                <w:rFonts w:ascii="微软雅黑" w:hAnsi="微软雅黑" w:eastAsia="微软雅黑"/>
                <w:b/>
                <w:sz w:val="18"/>
              </w:rPr>
              <w:t>主要内容</w:t>
            </w:r>
          </w:p>
        </w:tc>
        <w:tc>
          <w:tcPr>
            <w:tcW w:w="3628" w:type="dxa"/>
            <w:shd w:val="clear" w:color="auto" w:fill="E8EEF5"/>
            <w:vAlign w:val="center"/>
          </w:tcPr>
          <w:p w14:paraId="4E915479">
            <w:pPr>
              <w:spacing w:after="0" w:line="276" w:lineRule="auto"/>
            </w:pPr>
            <w:r>
              <w:rPr>
                <w:rFonts w:ascii="微软雅黑" w:hAnsi="微软雅黑" w:eastAsia="微软雅黑"/>
                <w:b/>
                <w:sz w:val="18"/>
              </w:rPr>
              <w:t>项目对应</w:t>
            </w:r>
          </w:p>
        </w:tc>
      </w:tr>
      <w:tr w14:paraId="5A26D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F214072">
            <w:pPr>
              <w:spacing w:after="0" w:line="276" w:lineRule="auto"/>
            </w:pPr>
            <w:r>
              <w:rPr>
                <w:rFonts w:ascii="微软雅黑" w:hAnsi="微软雅黑" w:eastAsia="微软雅黑"/>
                <w:b w:val="0"/>
                <w:sz w:val="18"/>
              </w:rPr>
              <w:t>样本输入层</w:t>
            </w:r>
          </w:p>
        </w:tc>
        <w:tc>
          <w:tcPr>
            <w:tcW w:w="3515" w:type="dxa"/>
            <w:vAlign w:val="center"/>
          </w:tcPr>
          <w:p w14:paraId="0ED7FD48">
            <w:pPr>
              <w:spacing w:after="0" w:line="276" w:lineRule="auto"/>
            </w:pPr>
            <w:r>
              <w:rPr>
                <w:rFonts w:ascii="微软雅黑" w:hAnsi="微软雅黑" w:eastAsia="微软雅黑"/>
                <w:b w:val="0"/>
                <w:sz w:val="18"/>
              </w:rPr>
              <w:t>历史订单明细、SKU平均分拣时间、工位基础参数</w:t>
            </w:r>
          </w:p>
        </w:tc>
        <w:tc>
          <w:tcPr>
            <w:tcW w:w="3628" w:type="dxa"/>
            <w:vAlign w:val="center"/>
          </w:tcPr>
          <w:p w14:paraId="7BF4E405">
            <w:pPr>
              <w:spacing w:after="0" w:line="276" w:lineRule="auto"/>
            </w:pPr>
            <w:r>
              <w:rPr>
                <w:rFonts w:ascii="微软雅黑" w:hAnsi="微软雅黑" w:eastAsia="微软雅黑"/>
                <w:b w:val="0"/>
                <w:sz w:val="18"/>
              </w:rPr>
              <w:t>raw_data、backend/sku_avg_time.py、config.py</w:t>
            </w:r>
          </w:p>
        </w:tc>
      </w:tr>
      <w:tr w14:paraId="30084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0D6FCA9C">
            <w:pPr>
              <w:spacing w:after="0" w:line="276" w:lineRule="auto"/>
            </w:pPr>
            <w:r>
              <w:rPr>
                <w:rFonts w:ascii="微软雅黑" w:hAnsi="微软雅黑" w:eastAsia="微软雅黑"/>
                <w:b w:val="0"/>
                <w:sz w:val="18"/>
              </w:rPr>
              <w:t>状态空间层</w:t>
            </w:r>
          </w:p>
        </w:tc>
        <w:tc>
          <w:tcPr>
            <w:tcW w:w="3515" w:type="dxa"/>
            <w:vAlign w:val="center"/>
          </w:tcPr>
          <w:p w14:paraId="0112D0BF">
            <w:pPr>
              <w:spacing w:after="0" w:line="276" w:lineRule="auto"/>
            </w:pPr>
            <w:r>
              <w:rPr>
                <w:rFonts w:ascii="微软雅黑" w:hAnsi="微软雅黑" w:eastAsia="微软雅黑"/>
                <w:b w:val="0"/>
                <w:sz w:val="18"/>
              </w:rPr>
              <w:t>站台负载、队列占用、剩余作业量、当前订单特征</w:t>
            </w:r>
          </w:p>
        </w:tc>
        <w:tc>
          <w:tcPr>
            <w:tcW w:w="3628" w:type="dxa"/>
            <w:vAlign w:val="center"/>
          </w:tcPr>
          <w:p w14:paraId="49D7E92C">
            <w:pPr>
              <w:spacing w:after="0" w:line="276" w:lineRule="auto"/>
            </w:pPr>
            <w:r>
              <w:rPr>
                <w:rFonts w:ascii="微软雅黑" w:hAnsi="微软雅黑" w:eastAsia="微软雅黑"/>
                <w:b w:val="0"/>
                <w:sz w:val="18"/>
              </w:rPr>
              <w:t>scenarios/order_picking/rl_environment.py</w:t>
            </w:r>
          </w:p>
        </w:tc>
      </w:tr>
      <w:tr w14:paraId="1B985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3F3A2B2E">
            <w:pPr>
              <w:spacing w:after="0" w:line="276" w:lineRule="auto"/>
            </w:pPr>
            <w:r>
              <w:rPr>
                <w:rFonts w:ascii="微软雅黑" w:hAnsi="微软雅黑" w:eastAsia="微软雅黑"/>
                <w:b w:val="0"/>
                <w:sz w:val="18"/>
              </w:rPr>
              <w:t>动作空间层</w:t>
            </w:r>
          </w:p>
        </w:tc>
        <w:tc>
          <w:tcPr>
            <w:tcW w:w="3515" w:type="dxa"/>
            <w:vAlign w:val="center"/>
          </w:tcPr>
          <w:p w14:paraId="4B6291DB">
            <w:pPr>
              <w:spacing w:after="0" w:line="276" w:lineRule="auto"/>
            </w:pPr>
            <w:r>
              <w:rPr>
                <w:rFonts w:ascii="微软雅黑" w:hAnsi="微软雅黑" w:eastAsia="微软雅黑"/>
                <w:b w:val="0"/>
                <w:sz w:val="18"/>
              </w:rPr>
              <w:t>在16个分拣站中选择目标站台，并通过动作掩码屏蔽不可用站台</w:t>
            </w:r>
          </w:p>
        </w:tc>
        <w:tc>
          <w:tcPr>
            <w:tcW w:w="3628" w:type="dxa"/>
            <w:vAlign w:val="center"/>
          </w:tcPr>
          <w:p w14:paraId="1107E03E">
            <w:pPr>
              <w:spacing w:after="0" w:line="276" w:lineRule="auto"/>
            </w:pPr>
            <w:r>
              <w:rPr>
                <w:rFonts w:ascii="微软雅黑" w:hAnsi="微软雅黑" w:eastAsia="微软雅黑"/>
                <w:b w:val="0"/>
                <w:sz w:val="18"/>
              </w:rPr>
              <w:t>action_space、action_masks</w:t>
            </w:r>
          </w:p>
        </w:tc>
      </w:tr>
      <w:tr w14:paraId="21CB6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6C03C6B">
            <w:pPr>
              <w:spacing w:after="0" w:line="276" w:lineRule="auto"/>
            </w:pPr>
            <w:r>
              <w:rPr>
                <w:rFonts w:ascii="微软雅黑" w:hAnsi="微软雅黑" w:eastAsia="微软雅黑"/>
                <w:b w:val="0"/>
                <w:sz w:val="18"/>
              </w:rPr>
              <w:t>奖励函数层</w:t>
            </w:r>
          </w:p>
        </w:tc>
        <w:tc>
          <w:tcPr>
            <w:tcW w:w="3515" w:type="dxa"/>
            <w:vAlign w:val="center"/>
          </w:tcPr>
          <w:p w14:paraId="07A0A783">
            <w:pPr>
              <w:spacing w:after="0" w:line="276" w:lineRule="auto"/>
            </w:pPr>
            <w:r>
              <w:rPr>
                <w:rFonts w:ascii="微软雅黑" w:hAnsi="微软雅黑" w:eastAsia="微软雅黑"/>
                <w:b w:val="0"/>
                <w:sz w:val="18"/>
              </w:rPr>
              <w:t>以完工时间、负载均衡、拥堵控制和站台占用成本作为优化方向</w:t>
            </w:r>
          </w:p>
        </w:tc>
        <w:tc>
          <w:tcPr>
            <w:tcW w:w="3628" w:type="dxa"/>
            <w:vAlign w:val="center"/>
          </w:tcPr>
          <w:p w14:paraId="7490C021">
            <w:pPr>
              <w:spacing w:after="0" w:line="276" w:lineRule="auto"/>
            </w:pPr>
            <w:r>
              <w:rPr>
                <w:rFonts w:ascii="微软雅黑" w:hAnsi="微软雅黑" w:eastAsia="微软雅黑"/>
                <w:b w:val="0"/>
                <w:sz w:val="18"/>
              </w:rPr>
              <w:t>rl_environment.py 中 step/reward 逻辑</w:t>
            </w:r>
          </w:p>
        </w:tc>
      </w:tr>
      <w:tr w14:paraId="11500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787F3725">
            <w:pPr>
              <w:spacing w:after="0" w:line="276" w:lineRule="auto"/>
            </w:pPr>
            <w:r>
              <w:rPr>
                <w:rFonts w:ascii="微软雅黑" w:hAnsi="微软雅黑" w:eastAsia="微软雅黑"/>
                <w:b w:val="0"/>
                <w:sz w:val="18"/>
              </w:rPr>
              <w:t>策略学习层</w:t>
            </w:r>
          </w:p>
        </w:tc>
        <w:tc>
          <w:tcPr>
            <w:tcW w:w="3515" w:type="dxa"/>
            <w:vAlign w:val="center"/>
          </w:tcPr>
          <w:p w14:paraId="328E2B49">
            <w:pPr>
              <w:spacing w:after="0" w:line="276" w:lineRule="auto"/>
            </w:pPr>
            <w:r>
              <w:rPr>
                <w:rFonts w:ascii="微软雅黑" w:hAnsi="微软雅黑" w:eastAsia="微软雅黑"/>
                <w:b w:val="0"/>
                <w:sz w:val="18"/>
              </w:rPr>
              <w:t>PPO策略网络基于采样轨迹更新策略与价值网络</w:t>
            </w:r>
          </w:p>
        </w:tc>
        <w:tc>
          <w:tcPr>
            <w:tcW w:w="3628" w:type="dxa"/>
            <w:vAlign w:val="center"/>
          </w:tcPr>
          <w:p w14:paraId="7EE7A38C">
            <w:pPr>
              <w:spacing w:after="0" w:line="276" w:lineRule="auto"/>
            </w:pPr>
            <w:r>
              <w:rPr>
                <w:rFonts w:ascii="微软雅黑" w:hAnsi="微软雅黑" w:eastAsia="微软雅黑"/>
                <w:b w:val="0"/>
                <w:sz w:val="18"/>
              </w:rPr>
              <w:t>train_agent_v1.py、checkpoints_v*</w:t>
            </w:r>
          </w:p>
        </w:tc>
      </w:tr>
      <w:tr w14:paraId="6A276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6903682">
            <w:pPr>
              <w:spacing w:after="0" w:line="276" w:lineRule="auto"/>
            </w:pPr>
            <w:r>
              <w:rPr>
                <w:rFonts w:ascii="微软雅黑" w:hAnsi="微软雅黑" w:eastAsia="微软雅黑"/>
                <w:b w:val="0"/>
                <w:sz w:val="18"/>
              </w:rPr>
              <w:t>模型输出层</w:t>
            </w:r>
          </w:p>
        </w:tc>
        <w:tc>
          <w:tcPr>
            <w:tcW w:w="3515" w:type="dxa"/>
            <w:vAlign w:val="center"/>
          </w:tcPr>
          <w:p w14:paraId="613EDDFB">
            <w:pPr>
              <w:spacing w:after="0" w:line="276" w:lineRule="auto"/>
            </w:pPr>
            <w:r>
              <w:rPr>
                <w:rFonts w:ascii="微软雅黑" w:hAnsi="微软雅黑" w:eastAsia="微软雅黑"/>
                <w:b w:val="0"/>
                <w:sz w:val="18"/>
              </w:rPr>
              <w:t>固化模型文件，并在试验阶段输出站台分配动作和策略评估指标</w:t>
            </w:r>
          </w:p>
        </w:tc>
        <w:tc>
          <w:tcPr>
            <w:tcW w:w="3628" w:type="dxa"/>
            <w:vAlign w:val="center"/>
          </w:tcPr>
          <w:p w14:paraId="0B7CE1C4">
            <w:pPr>
              <w:spacing w:after="0" w:line="276" w:lineRule="auto"/>
            </w:pPr>
            <w:r>
              <w:rPr>
                <w:rFonts w:ascii="微软雅黑" w:hAnsi="微软雅黑" w:eastAsia="微软雅黑"/>
                <w:b w:val="0"/>
                <w:sz w:val="18"/>
              </w:rPr>
              <w:t>output/models、comparison_daily_results.json</w:t>
            </w:r>
          </w:p>
        </w:tc>
      </w:tr>
    </w:tbl>
    <w:p w14:paraId="18E5BD4E"/>
    <w:p w14:paraId="05AEBD60">
      <w:pPr>
        <w:pStyle w:val="3"/>
      </w:pPr>
      <w:r>
        <w:rPr>
          <w:rFonts w:ascii="微软雅黑" w:hAnsi="微软雅黑" w:eastAsia="微软雅黑"/>
        </w:rPr>
        <w:t>七、留存结论</w:t>
      </w:r>
    </w:p>
    <w:p w14:paraId="61FAE5AD">
      <w:pPr>
        <w:pStyle w:val="16"/>
        <w:numPr>
          <w:numId w:val="0"/>
        </w:numPr>
        <w:tabs>
          <w:tab w:val="clear" w:pos="360"/>
        </w:tabs>
        <w:spacing w:after="60" w:line="276" w:lineRule="auto"/>
        <w:ind w:leftChars="0"/>
      </w:pPr>
      <w:r>
        <w:rPr>
          <w:rFonts w:ascii="微软雅黑" w:hAnsi="微软雅黑" w:eastAsia="微软雅黑"/>
          <w:sz w:val="20"/>
        </w:rPr>
        <w:t>数据属性验证表明：历史拣选数据经过清洗、耗时计算和SKU聚合后，可以支撑订单分拣仿真输入。</w:t>
      </w:r>
    </w:p>
    <w:p w14:paraId="37F95C2F">
      <w:pPr>
        <w:pStyle w:val="16"/>
        <w:numPr>
          <w:numId w:val="0"/>
        </w:numPr>
        <w:tabs>
          <w:tab w:val="clear" w:pos="360"/>
        </w:tabs>
        <w:spacing w:after="60" w:line="276" w:lineRule="auto"/>
        <w:ind w:leftChars="0"/>
      </w:pPr>
      <w:r>
        <w:rPr>
          <w:rFonts w:ascii="微软雅黑" w:hAnsi="微软雅黑" w:eastAsia="微软雅黑"/>
          <w:sz w:val="20"/>
        </w:rPr>
        <w:t>订单顺序预处理表明：在保留历史时序的基础上，系统可根据库存可用性和稀缺SKU冲突进行有限窗口重排，输出可追溯的预处理统计。</w:t>
      </w:r>
    </w:p>
    <w:p w14:paraId="71A99706">
      <w:pPr>
        <w:pStyle w:val="16"/>
        <w:numPr>
          <w:numId w:val="0"/>
        </w:numPr>
        <w:tabs>
          <w:tab w:val="clear" w:pos="360"/>
        </w:tabs>
        <w:spacing w:after="60" w:line="276" w:lineRule="auto"/>
        <w:ind w:leftChars="0"/>
      </w:pPr>
      <w:r>
        <w:rPr>
          <w:rFonts w:ascii="微软雅黑" w:hAnsi="微软雅黑" w:eastAsia="微软雅黑"/>
          <w:sz w:val="20"/>
        </w:rPr>
        <w:t>SKU平均分拣时间提取表明：当前版保留整装和拆零正常短耗时，不再使用IQR剔除极短单件耗时，标准时间更贴近甲方实际工艺。</w:t>
      </w:r>
    </w:p>
    <w:p w14:paraId="397F34D2">
      <w:pPr>
        <w:pStyle w:val="16"/>
        <w:numPr>
          <w:numId w:val="0"/>
        </w:numPr>
        <w:tabs>
          <w:tab w:val="clear" w:pos="360"/>
        </w:tabs>
        <w:spacing w:after="60" w:line="276" w:lineRule="auto"/>
        <w:ind w:leftChars="0"/>
      </w:pPr>
      <w:r>
        <w:rPr>
          <w:rFonts w:ascii="微软雅黑" w:hAnsi="微软雅黑" w:eastAsia="微软雅黑"/>
          <w:sz w:val="20"/>
        </w:rPr>
        <w:t>模型试验表明：AI策略和传统规则策略均可在统一站台规模和统一约束下完成试运行，并输出可比较的完工时间结果。</w:t>
      </w:r>
    </w:p>
    <w:p w14:paraId="245C9FEF">
      <w:pPr>
        <w:pStyle w:val="16"/>
        <w:numPr>
          <w:numId w:val="0"/>
        </w:numPr>
        <w:tabs>
          <w:tab w:val="clear" w:pos="360"/>
        </w:tabs>
        <w:spacing w:after="60" w:line="276" w:lineRule="auto"/>
        <w:ind w:leftChars="0"/>
      </w:pPr>
      <w:r>
        <w:rPr>
          <w:rFonts w:ascii="微软雅黑" w:hAnsi="微软雅黑" w:eastAsia="微软雅黑"/>
          <w:sz w:val="20"/>
        </w:rPr>
        <w:t>仿真逻辑表明：项目已形成从数据读取、订单聚合、策略决策、动作校验、时间推进到结果输出的完整仿真链路。</w:t>
      </w:r>
    </w:p>
    <w:p w14:paraId="13A9A2E4">
      <w:pPr>
        <w:pStyle w:val="16"/>
        <w:numPr>
          <w:numId w:val="0"/>
        </w:numPr>
        <w:tabs>
          <w:tab w:val="clear" w:pos="360"/>
        </w:tabs>
        <w:spacing w:after="60" w:line="276" w:lineRule="auto"/>
        <w:ind w:leftChars="0"/>
      </w:pPr>
      <w:r>
        <w:rPr>
          <w:rFonts w:ascii="微软雅黑" w:hAnsi="微软雅黑" w:eastAsia="微软雅黑"/>
          <w:sz w:val="20"/>
        </w:rPr>
        <w:t>4月11日复现说明：真实启用站台数量与仿真站台规模可以保持一致，完工时间差异主要来自调度策略、数据聚合口径、标准作业时间和现场干扰建模程度差异。</w:t>
      </w:r>
    </w:p>
    <w:sectPr>
      <w:footerReference r:id="rId5" w:type="default"/>
      <w:pgSz w:w="12240" w:h="15840"/>
      <w:pgMar w:top="1224" w:right="1224" w:bottom="1224"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E3C58">
    <w:pPr>
      <w:pStyle w:val="24"/>
      <w:jc w:val="center"/>
    </w:pPr>
    <w:r>
      <w:rPr>
        <w:rFonts w:ascii="微软雅黑" w:hAnsi="微软雅黑" w:eastAsia="微软雅黑"/>
        <w:color w:val="777777"/>
        <w:sz w:val="16"/>
      </w:rPr>
      <w:t>潍柴订单分拣仿真与调度算法过程留存记录</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DE16F4E"/>
    <w:rsid w:val="5FDD697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240" w:after="120"/>
      <w:outlineLvl w:val="0"/>
    </w:pPr>
    <w:rPr>
      <w:rFonts w:asciiTheme="majorHAnsi" w:hAnsiTheme="majorHAnsi" w:eastAsiaTheme="majorEastAsia" w:cstheme="majorBidi"/>
      <w:b/>
      <w:bCs/>
      <w:color w:val="1F4D78"/>
      <w:sz w:val="32"/>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240" w:after="120"/>
      <w:outlineLvl w:val="2"/>
    </w:pPr>
    <w:rPr>
      <w:rFonts w:asciiTheme="majorHAnsi" w:hAnsiTheme="majorHAnsi" w:eastAsiaTheme="majorEastAsia" w:cstheme="majorBidi"/>
      <w:b/>
      <w:bCs/>
      <w:color w:val="1F4D78"/>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3</TotalTime>
  <ScaleCrop>false</ScaleCrop>
  <LinksUpToDate>false</LinksUpToDate>
  <CharactersWithSpaces>0</CharactersWithSpaces>
  <Application>WPS Office_12.8.2.19823_F1E327BC-269C-435d-A152-05C5408002CA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傻子</cp:lastModifiedBy>
  <dcterms:modified xsi:type="dcterms:W3CDTF">2026-06-14T13:46:01Z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2052-12.8.2.19823</vt:lpwstr>
  </property>
  <property fmtid="{D5CDD505-2E9C-101B-9397-08002B2CF9AE}" pid="3" name="ICV">
    <vt:lpwstr>4751C8C35ABA4A09A20BF4E18D813AF8_12</vt:lpwstr>
  </property>
</Properties>
</file>